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hint="eastAsia" w:eastAsia="宋体"/>
          <w:lang w:val="en-US" w:eastAsia="zh-CN"/>
        </w:rPr>
        <w:t xml:space="preserve">  </w:t>
      </w:r>
      <w:bookmarkStart w:id="0" w:name="_GoBack"/>
      <w:r>
        <w:t>AI Career Copilot</w:t>
      </w:r>
    </w:p>
    <w:bookmarkEnd w:id="0"/>
    <w:p>
      <w:pPr>
        <w:pStyle w:val="3"/>
        <w:jc w:val="center"/>
      </w:pPr>
      <w:r>
        <w:t>完整业务逻辑与框架实现详解</w:t>
      </w:r>
    </w:p>
    <w:p>
      <w:r>
        <w:t>导出时间: 2026-05-23 21:04</w:t>
      </w:r>
    </w:p>
    <w:p/>
    <w:p>
      <w:pPr>
        <w:pStyle w:val="3"/>
      </w:pPr>
      <w:r>
        <w:t>一、项目概览</w:t>
      </w:r>
    </w:p>
    <w:p>
      <w:r>
        <w:t>AI Career Copilot 是一个全栈 AI 驱动的求职助手平台，包含 6 大功能模块:</w:t>
      </w:r>
      <w:r>
        <w:br w:type="textWrapping"/>
      </w:r>
      <w:r>
        <w:t>1. AI 对话式简历生成助手</w:t>
      </w:r>
      <w:r>
        <w:br w:type="textWrapping"/>
      </w:r>
      <w:r>
        <w:t>2. 简历导入 (PDF/DOCX 智能解析)</w:t>
      </w:r>
      <w:r>
        <w:br w:type="textWrapping"/>
      </w:r>
      <w:r>
        <w:t>3. JD 智能分析</w:t>
      </w:r>
      <w:r>
        <w:br w:type="textWrapping"/>
      </w:r>
      <w:r>
        <w:t>4. 简历定制/ATS 优化</w:t>
      </w:r>
      <w:r>
        <w:br w:type="textWrapping"/>
      </w:r>
      <w:r>
        <w:rPr>
          <w:rFonts w:hint="eastAsia" w:eastAsia="宋体"/>
          <w:lang w:val="en-US" w:eastAsia="zh-CN"/>
        </w:rPr>
        <w:t>5</w:t>
      </w:r>
      <w:r>
        <w:t>. AI 模拟面试 (WebSocket实时对话+反馈)</w:t>
      </w:r>
    </w:p>
    <w:p>
      <w:r>
        <w:rPr>
          <w:b/>
        </w:rPr>
        <w:t xml:space="preserve">前端: </w:t>
      </w:r>
      <w:r>
        <w:t>Next.js 14.2 (App Router) + React 18.3 + TypeScript 5.6 + TailwindCSS 3.4 + Zustand 5.0 + Axios 1.8 + shadcn/ui</w:t>
      </w:r>
    </w:p>
    <w:p>
      <w:r>
        <w:rPr>
          <w:b/>
        </w:rPr>
        <w:t xml:space="preserve">后端: </w:t>
      </w:r>
      <w:r>
        <w:t>Python 3.12 + FastAPI 0.115 + SQLAlchemy 2.0 (Async) + Celery 5.4 + Pydantic 2.10</w:t>
      </w:r>
    </w:p>
    <w:p>
      <w:r>
        <w:rPr>
          <w:b/>
        </w:rPr>
        <w:t xml:space="preserve">数据库: </w:t>
      </w:r>
      <w:r>
        <w:t>PostgreSQL 16 + pgvector + Redis 7.4</w:t>
      </w:r>
    </w:p>
    <w:p>
      <w:r>
        <w:rPr>
          <w:b/>
        </w:rPr>
        <w:t xml:space="preserve">AI: </w:t>
      </w:r>
      <w:r>
        <w:t>DeepSeek API (deepseek-chat / deepseek-reasoner) via OpenAI SDK 1.68</w:t>
      </w:r>
    </w:p>
    <w:p>
      <w:r>
        <w:rPr>
          <w:b/>
        </w:rPr>
        <w:t xml:space="preserve">部署: </w:t>
      </w:r>
      <w:r>
        <w:t>Docker Compose (7容器: postgres, redis, backend, celery_worker, celery_beat, frontend, nginx)</w:t>
      </w:r>
    </w:p>
    <w:p>
      <w:pPr>
        <w:pStyle w:val="3"/>
      </w:pPr>
      <w:r>
        <w:t>二、认证系统 - JWT 双令牌 + 拦截器自动刷新</w:t>
      </w:r>
    </w:p>
    <w:p>
      <w:pPr>
        <w:pStyle w:val="4"/>
      </w:pPr>
      <w:r>
        <w:t>2.1 令牌生成</w:t>
      </w:r>
    </w:p>
    <w:p>
      <w:r>
        <w:t>create_access_token(user_id) -&gt; JWT{ sub: user_id, exp: +15min, type: "access" }</w:t>
      </w:r>
      <w:r>
        <w:br w:type="textWrapping"/>
      </w:r>
      <w:r>
        <w:t>create_refresh_token(user_id) -&gt; JWT{ sub: user_id, exp: +7days, type: "refresh" }</w:t>
      </w:r>
      <w:r>
        <w:br w:type="textWrapping"/>
      </w:r>
      <w:r>
        <w:br w:type="textWrapping"/>
      </w:r>
      <w:r>
        <w:t>使用 PyJWT + HS256 算法签名，密钥从 JWT_SECRET_KEY 环境变量读取。</w:t>
      </w:r>
      <w:r>
        <w:br w:type="textWrapping"/>
      </w:r>
      <w:r>
        <w:t>密码通过 passlib[bcrypt] 哈希存储 (bcrypt.hashpw + gensalt)。</w:t>
      </w:r>
    </w:p>
    <w:p>
      <w:pPr>
        <w:pStyle w:val="4"/>
      </w:pPr>
      <w:r>
        <w:t>2.2 登录流程</w:t>
      </w:r>
    </w:p>
    <w:p>
      <w:r>
        <w:t>POST /api/v1/auth/login { email, password }</w:t>
      </w:r>
      <w:r>
        <w:br w:type="textWrapping"/>
      </w:r>
      <w:r>
        <w:t xml:space="preserve">  -&gt; AuthService.login()</w:t>
      </w:r>
      <w:r>
        <w:br w:type="textWrapping"/>
      </w:r>
      <w:r>
        <w:t xml:space="preserve">    -&gt; SELECT User WHERE email = ?</w:t>
      </w:r>
      <w:r>
        <w:br w:type="textWrapping"/>
      </w:r>
      <w:r>
        <w:t xml:space="preserve">    -&gt; bcrypt.checkpw(plain, hashed) 验证密码</w:t>
      </w:r>
      <w:r>
        <w:br w:type="textWrapping"/>
      </w:r>
      <w:r>
        <w:t xml:space="preserve">    -&gt; 返回 TokenResponse { access_token, refresh_token }</w:t>
      </w:r>
      <w:r>
        <w:br w:type="textWrapping"/>
      </w:r>
      <w:r>
        <w:t xml:space="preserve">  -&gt; 前端 auth-store 将 token 存入 localStorage</w:t>
      </w:r>
    </w:p>
    <w:p>
      <w:pPr>
        <w:pStyle w:val="4"/>
      </w:pPr>
      <w:r>
        <w:t>2.3 Axios 拦截器自动刷新</w:t>
      </w:r>
    </w:p>
    <w:p>
      <w:r>
        <w:t>请求拦截器: 自动从 localStorage 读取 access_token, 附加 Authorization: Bearer xxx header</w:t>
      </w:r>
      <w:r>
        <w:br w:type="textWrapping"/>
      </w:r>
      <w:r>
        <w:br w:type="textWrapping"/>
      </w:r>
      <w:r>
        <w:t>响应拦截器 (核心机制):</w:t>
      </w:r>
      <w:r>
        <w:br w:type="textWrapping"/>
      </w:r>
      <w:r>
        <w:t>1. 拦截 401 错误</w:t>
      </w:r>
      <w:r>
        <w:br w:type="textWrapping"/>
      </w:r>
      <w:r>
        <w:t>2. 检查 originalRequest._retry 标记 (防止无限循环)</w:t>
      </w:r>
      <w:r>
        <w:br w:type="textWrapping"/>
      </w:r>
      <w:r>
        <w:t>3. 互斥锁 isRefreshing:</w:t>
      </w:r>
      <w:r>
        <w:br w:type="textWrapping"/>
      </w:r>
      <w:r>
        <w:t xml:space="preserve">   - 如果已在刷新中 -&gt; await refreshPromise (等待正在进行的刷新完成) -&gt; 用新token重试原请求</w:t>
      </w:r>
      <w:r>
        <w:br w:type="textWrapping"/>
      </w:r>
      <w:r>
        <w:t xml:space="preserve">   - 如果未在刷新 -&gt; 设置 isRefreshing=true -&gt; POST /auth/refresh -&gt; 更新 localStorage -&gt; 重试原请求</w:t>
      </w:r>
      <w:r>
        <w:br w:type="textWrapping"/>
      </w:r>
      <w:r>
        <w:t>4. 刷新失败 -&gt; 清除token -&gt; 跳转 /login</w:t>
      </w:r>
      <w:r>
        <w:br w:type="textWrapping"/>
      </w:r>
      <w:r>
        <w:br w:type="textWrapping"/>
      </w:r>
      <w:r>
        <w:t>关键设计: isRefreshing 互斥锁 + refreshPromise 共享, 确保多个并发 401 只触发一次刷新, 其他请求排队等待。</w:t>
      </w:r>
    </w:p>
    <w:p>
      <w:pPr>
        <w:pStyle w:val="4"/>
      </w:pPr>
      <w:r>
        <w:t>2.4 WebSocket 认证</w:t>
      </w:r>
    </w:p>
    <w:p>
      <w:r>
        <w:t>WebSocket 无法使用 HTTP Header, 改为查询参数传 token:</w:t>
      </w:r>
      <w:r>
        <w:br w:type="textWrapping"/>
      </w:r>
      <w:r>
        <w:t>ws://localhost:8004/ws/resume/{id}?token=xxx</w:t>
      </w:r>
      <w:r>
        <w:br w:type="textWrapping"/>
      </w:r>
      <w:r>
        <w:t>get_current_user_ws() 从查询参数提取 token -&gt; decode_token() 验证 -&gt; 查询 User 确认存在</w:t>
      </w:r>
    </w:p>
    <w:p>
      <w:pPr>
        <w:pStyle w:val="4"/>
      </w:pPr>
      <w:r>
        <w:t>2.5 自定义异常体系</w:t>
      </w:r>
    </w:p>
    <w:p>
      <w:r>
        <w:t>AppException(HTTPException) - 基础业务异常</w:t>
      </w:r>
      <w:r>
        <w:br w:type="textWrapping"/>
      </w:r>
      <w:r>
        <w:t xml:space="preserve">  L-- UnauthorizedException(401, "Not authenticated")</w:t>
      </w:r>
      <w:r>
        <w:br w:type="textWrapping"/>
      </w:r>
      <w:r>
        <w:t xml:space="preserve">  L-- ForbiddenException(403, "Not authorized")</w:t>
      </w:r>
      <w:r>
        <w:br w:type="textWrapping"/>
      </w:r>
      <w:r>
        <w:t xml:space="preserve">  L-- NotFoundException(404, "Resource not found")</w:t>
      </w:r>
      <w:r>
        <w:br w:type="textWrapping"/>
      </w:r>
      <w:r>
        <w:t xml:space="preserve">  L-- ConflictException(409, "Resource already exists")</w:t>
      </w:r>
      <w:r>
        <w:br w:type="textWrapping"/>
      </w:r>
      <w:r>
        <w:br w:type="textWrapping"/>
      </w:r>
      <w:r>
        <w:t>app_exception_handler 统一返回格式:</w:t>
      </w:r>
      <w:r>
        <w:br w:type="textWrapping"/>
      </w:r>
      <w:r>
        <w:t>{ "detail": "错误信息", "error": { "code": "ERROR_CODE", "message": "错误信息" } }</w:t>
      </w:r>
    </w:p>
    <w:p>
      <w:pPr>
        <w:pStyle w:val="3"/>
      </w:pPr>
      <w:r>
        <w:t>三、AI 简历助手 - 7阶段状态机 + WebSocket 流式</w:t>
      </w:r>
    </w:p>
    <w:p>
      <w:pPr>
        <w:pStyle w:val="4"/>
      </w:pPr>
      <w:r>
        <w:t>3.1 状态机设计</w:t>
      </w:r>
    </w:p>
    <w:p>
      <w:r>
        <w:t>GuidedResumeAgent 维护一个 7 阶段状态机, 驱动与用户的对话:</w:t>
      </w:r>
      <w:r>
        <w:br w:type="textWrapping"/>
      </w:r>
      <w:r>
        <w:br w:type="textWrapping"/>
      </w:r>
      <w:r>
        <w:t>SECTIONS = ["intro", "basic_info", "job_target", "education", "skills", "projects", "work", "review"]</w:t>
      </w:r>
      <w:r>
        <w:br w:type="textWrapping"/>
      </w:r>
      <w:r>
        <w:br w:type="textWrapping"/>
      </w:r>
      <w:r>
        <w:t>1. intro: 自我介绍 + 询问目标职位</w:t>
      </w:r>
      <w:r>
        <w:br w:type="textWrapping"/>
      </w:r>
      <w:r>
        <w:t>2. basic_info: 收集姓名、邮箱、电话、城市</w:t>
      </w:r>
      <w:r>
        <w:br w:type="textWrapping"/>
      </w:r>
      <w:r>
        <w:t>3. job_target: 目标职位、期望行业、工作城市</w:t>
      </w:r>
      <w:r>
        <w:br w:type="textWrapping"/>
      </w:r>
      <w:r>
        <w:t>4. education: 学校、学位、专业、起止时间、GPA</w:t>
      </w:r>
      <w:r>
        <w:br w:type="textWrapping"/>
      </w:r>
      <w:r>
        <w:t>5. skills: 按类别整理技能, 标注熟练程度</w:t>
      </w:r>
      <w:r>
        <w:br w:type="textWrapping"/>
      </w:r>
      <w:r>
        <w:t>6. projects: 深入了解项目角色/成果, STAR转化, 追问量化成果</w:t>
      </w:r>
      <w:r>
        <w:br w:type="textWrapping"/>
      </w:r>
      <w:r>
        <w:t>7. work: 工作经历, 公司/职位/描述, STAR格式</w:t>
      </w:r>
      <w:r>
        <w:br w:type="textWrapping"/>
      </w:r>
      <w:r>
        <w:t>8. review: 汇总所有信息, AI 生成专业个人总结</w:t>
      </w:r>
      <w:r>
        <w:br w:type="textWrapping"/>
      </w:r>
      <w:r>
        <w:br w:type="textWrapping"/>
      </w:r>
      <w:r>
        <w:t>阶段推进: chat_stream() 解析AI回复中的JSON -&gt; 如果包含当前阶段的结构化数据 -&gt; sectionIdx++ -&gt; 自动进入下一阶段</w:t>
      </w:r>
      <w:r>
        <w:br w:type="textWrapping"/>
      </w:r>
      <w:r>
        <w:t>每个阶段都有专属的 SECTION_PROMPTS 提示词, 作为隐藏的 user message 注入对话历史。</w:t>
      </w:r>
    </w:p>
    <w:p>
      <w:pPr>
        <w:pStyle w:val="4"/>
      </w:pPr>
      <w:r>
        <w:t>3.2 WebSocket 消息协议 (websocket/resume.py)</w:t>
      </w:r>
    </w:p>
    <w:p>
      <w:r>
        <w:t>--- 前端 -&gt; 后端 ---</w:t>
      </w:r>
      <w:r>
        <w:br w:type="textWrapping"/>
      </w:r>
      <w:r>
        <w:t>start_guided: 空白简历首次打开 -&gt; agent.start_session() -&gt; AI生成开场白 -&gt; 流式chunk返回</w:t>
      </w:r>
      <w:r>
        <w:br w:type="textWrapping"/>
      </w:r>
      <w:r>
        <w:t>resume_session: 有内容/历史的简历重开 -&gt; agent.init_silent() -&gt; 静默初始化(不触发AI消息) -&gt; 发送progress+resume_update</w:t>
      </w:r>
      <w:r>
        <w:br w:type="textWrapping"/>
      </w:r>
      <w:r>
        <w:t>chat_message: 用户输入文本 -&gt; 保存用户消息到DB -&gt; agent.chat_stream() -&gt; 流式返回AI回复 -&gt; 解析JSON更新collected_data -&gt; _sync_resume_fields()写入DB</w:t>
      </w:r>
      <w:r>
        <w:br w:type="textWrapping"/>
      </w:r>
      <w:r>
        <w:br w:type="textWrapping"/>
      </w:r>
      <w:r>
        <w:t>--- 后端 -&gt; 前端 ---</w:t>
      </w:r>
      <w:r>
        <w:br w:type="textWrapping"/>
      </w:r>
      <w:r>
        <w:t>chunk: AI流式输出每个token -&gt; appendToLastMessage(text) 追加到chatMessages最后一条AI消息</w:t>
      </w:r>
      <w:r>
        <w:br w:type="textWrapping"/>
      </w:r>
      <w:r>
        <w:t>progress: 对话阶段变化时 -&gt; setGuidedProgress({currentSection, completedSections}) 更新前端6段进度条</w:t>
      </w:r>
      <w:r>
        <w:br w:type="textWrapping"/>
      </w:r>
      <w:r>
        <w:t>resume_update: AI产出结构化简历数据 -&gt; setCollectedData(data) 更新ResumePreview实时预览 + _sync_resume_fields()同步DB</w:t>
      </w:r>
      <w:r>
        <w:br w:type="textWrapping"/>
      </w:r>
      <w:r>
        <w:t>done: AI回复完成 -&gt; setStreaming(false) 隐藏加载动画</w:t>
      </w:r>
    </w:p>
    <w:p>
      <w:pPr>
        <w:pStyle w:val="4"/>
      </w:pPr>
      <w:r>
        <w:t>3.3 JSON 解析 (平衡括号算法)</w:t>
      </w:r>
    </w:p>
    <w:p>
      <w:r>
        <w:t>AI 在回复中输出 JSON 代码块传递结构化简历数据:</w:t>
      </w:r>
      <w:r>
        <w:br w:type="textWrapping"/>
      </w:r>
      <w:r>
        <w:t>{</w:t>
      </w:r>
      <w:r>
        <w:br w:type="textWrapping"/>
      </w:r>
      <w:r>
        <w:t xml:space="preserve">  "type": "resume_update",</w:t>
      </w:r>
      <w:r>
        <w:br w:type="textWrapping"/>
      </w:r>
      <w:r>
        <w:t xml:space="preserve">  "section": "basic_info",</w:t>
      </w:r>
      <w:r>
        <w:br w:type="textWrapping"/>
      </w:r>
      <w:r>
        <w:t xml:space="preserve">  "data": {"name": "张三", "email": "z@test.com", "phone": "138xxx"}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_extract_balanced_json() 解析流程:</w:t>
      </w:r>
      <w:r>
        <w:br w:type="textWrapping"/>
      </w:r>
      <w:r>
        <w:t>1. 首先在文本中查找 ```json ... ``` 代码块标记</w:t>
      </w:r>
      <w:r>
        <w:br w:type="textWrapping"/>
      </w:r>
      <w:r>
        <w:t>2. 从 { 位置开始, 逐字符跟踪括号深度</w:t>
      </w:r>
      <w:r>
        <w:br w:type="textWrapping"/>
      </w:r>
      <w:r>
        <w:t>3. 遇到 { 深度+1, 遇到 } 深度-1, 深度归零时返回完整JSON字符串</w:t>
      </w:r>
      <w:r>
        <w:br w:type="textWrapping"/>
      </w:r>
      <w:r>
        <w:t>4. 同时处理字符串内的转义字符和引号, 避免误判</w:t>
      </w:r>
      <w:r>
        <w:br w:type="textWrapping"/>
      </w:r>
      <w:r>
        <w:br w:type="textWrapping"/>
      </w:r>
      <w:r>
        <w:t>相比正则 {.*?} (非贪婪匹配, 遇到第一个 } 就停止), 平衡括号算法正确处理嵌套JSON结构。</w:t>
      </w:r>
      <w:r>
        <w:br w:type="textWrapping"/>
      </w:r>
      <w:r>
        <w:t>如果 JSON 解析失败, 降级到正则匹配裸JSON对象, 最终返回 None (本次对话不更新简历数据)。</w:t>
      </w:r>
    </w:p>
    <w:p>
      <w:pPr>
        <w:pStyle w:val="4"/>
      </w:pPr>
      <w:r>
        <w:t>3.4 数据库同步 (_sync_resume_fields)</w:t>
      </w:r>
    </w:p>
    <w:p>
      <w:r>
        <w:t>每次 AI 产出结构化数据 (resume_update 消息) 后, 自动同步到数据库:</w:t>
      </w:r>
      <w:r>
        <w:br w:type="textWrapping"/>
      </w:r>
      <w:r>
        <w:br w:type="textWrapping"/>
      </w:r>
      <w:r>
        <w:t>basic_info.name/email/phone -&gt; resume.basic_info (JSONB)</w:t>
      </w:r>
      <w:r>
        <w:br w:type="textWrapping"/>
      </w:r>
      <w:r>
        <w:t>job_target.target_position -&gt; resume.target_position</w:t>
      </w:r>
      <w:r>
        <w:br w:type="textWrapping"/>
      </w:r>
      <w:r>
        <w:t>education[] -&gt; ResumeEducation 子记录 (先删旧数据, 再插入新数据)</w:t>
      </w:r>
      <w:r>
        <w:br w:type="textWrapping"/>
      </w:r>
      <w:r>
        <w:t>skills[] -&gt; ResumeSkill 子记录</w:t>
      </w:r>
      <w:r>
        <w:br w:type="textWrapping"/>
      </w:r>
      <w:r>
        <w:t>projects[] -&gt; ResumeProject 子记录</w:t>
      </w:r>
      <w:r>
        <w:br w:type="textWrapping"/>
      </w:r>
      <w:r>
        <w:t>work_experience[] -&gt; ResumeWorkExperience 子记录</w:t>
      </w:r>
      <w:r>
        <w:br w:type="textWrapping"/>
      </w:r>
      <w:r>
        <w:t>summary -&gt; resume.summary</w:t>
      </w:r>
      <w:r>
        <w:br w:type="textWrapping"/>
      </w:r>
      <w:r>
        <w:br w:type="textWrapping"/>
      </w:r>
      <w:r>
        <w:t>同时保存完整快照到 resume.guided_data (JSONB)</w:t>
      </w:r>
      <w:r>
        <w:br w:type="textWrapping"/>
      </w:r>
      <w:r>
        <w:t>日期字段通过 _clean_date_str() 清洗 (支持8种常见格式: YYYY-MM-DD, YYYY.MM, YYYY年MM月等)</w:t>
      </w:r>
      <w:r>
        <w:br w:type="textWrapping"/>
      </w:r>
      <w:r>
        <w:t>额外字段通过字段白名单过滤, 避免 ORM 构造错误</w:t>
      </w:r>
    </w:p>
    <w:p>
      <w:pPr>
        <w:pStyle w:val="4"/>
      </w:pPr>
      <w:r>
        <w:t>3.5 前端实时预览 (ResumePreview.tsx)</w:t>
      </w:r>
    </w:p>
    <w:p>
      <w:r>
        <w:t>数据优先级:</w:t>
      </w:r>
      <w:r>
        <w:br w:type="textWrapping"/>
      </w:r>
      <w:r>
        <w:t>1. guided.collectedData (WebSocket 实时推送)</w:t>
      </w:r>
      <w:r>
        <w:br w:type="textWrapping"/>
      </w:r>
      <w:r>
        <w:t>2. currentResume.guided_data (DB 持久化快照)</w:t>
      </w:r>
      <w:r>
        <w:br w:type="textWrapping"/>
      </w:r>
      <w:r>
        <w:t>3. currentResume 子表字段 (education/skills/projects/work_experiences)</w:t>
      </w:r>
      <w:r>
        <w:br w:type="textWrapping"/>
      </w:r>
      <w:r>
        <w:br w:type="textWrapping"/>
      </w:r>
      <w:r>
        <w:t>渲染顺序: basic_info -&gt; job_target -&gt; education -&gt; skills -&gt; projects -&gt; work_experience -&gt; summary -&gt; 导出按钮</w:t>
      </w:r>
    </w:p>
    <w:p>
      <w:pPr>
        <w:pStyle w:val="4"/>
      </w:pPr>
      <w:r>
        <w:t>3.6 聊天历史管理</w:t>
      </w:r>
    </w:p>
    <w:p>
      <w:r>
        <w:t>每份简历独立存储聊天历史 (ResumeChatMessage 表, resume_id 外键)</w:t>
      </w:r>
      <w:r>
        <w:br w:type="textWrapping"/>
      </w:r>
      <w:r>
        <w:br w:type="textWrapping"/>
      </w:r>
      <w:r>
        <w:t>首次打开:</w:t>
      </w:r>
      <w:r>
        <w:br w:type="textWrapping"/>
      </w:r>
      <w:r>
        <w:t xml:space="preserve">  - 有内容无历史 -&gt; start_guided + collected_data -&gt; AI开场白: "检测到简历已有内容, 需要完善吗?"</w:t>
      </w:r>
      <w:r>
        <w:br w:type="textWrapping"/>
      </w:r>
      <w:r>
        <w:t xml:space="preserve">  - 无内容无历史 -&gt; start_guided -&gt; AI开场白: "你的目标职位是什么?"</w:t>
      </w:r>
      <w:r>
        <w:br w:type="textWrapping"/>
      </w:r>
      <w:r>
        <w:br w:type="textWrapping"/>
      </w:r>
      <w:r>
        <w:t>重新打开:</w:t>
      </w:r>
      <w:r>
        <w:br w:type="textWrapping"/>
      </w:r>
      <w:r>
        <w:t xml:space="preserve">  - 有历史 -&gt; clearChat() + GET /resumes/{id}/chat-history 加载消息 -&gt; resume_session(静默初始化)</w:t>
      </w:r>
      <w:r>
        <w:br w:type="textWrapping"/>
      </w:r>
      <w:r>
        <w:t xml:space="preserve">  - 使用 genRef 代数计数器丢弃 StrictMode 产生的重复 API 响应</w:t>
      </w:r>
      <w:r>
        <w:br w:type="textWrapping"/>
      </w:r>
      <w:r>
        <w:br w:type="textWrapping"/>
      </w:r>
      <w:r>
        <w:t>角色转换: DB 存储的角色为 "ai", 加载时自动转换为 "assistant" (DeepSeek API 要求)</w:t>
      </w:r>
    </w:p>
    <w:p>
      <w:pPr>
        <w:pStyle w:val="3"/>
      </w:pPr>
      <w:r>
        <w:t>四、简历导入 - 文件解析 + AI 结构化</w:t>
      </w:r>
    </w:p>
    <w:p>
      <w:pPr>
        <w:pStyle w:val="4"/>
      </w:pPr>
      <w:r>
        <w:t>4.1 完整流程</w:t>
      </w:r>
    </w:p>
    <w:p>
      <w:r>
        <w:t>1. 用户选择文件(.pdf/.docx/.txt) -&gt; ResumeUpload.tsx 封装为 FormData -&gt; POST /api/v1/resumes/import</w:t>
      </w:r>
      <w:r>
        <w:br w:type="textWrapping"/>
      </w:r>
      <w:r>
        <w:t>2. 后端检查 Content-Type (application/pdf, docx, text/plain)</w:t>
      </w:r>
      <w:r>
        <w:br w:type="textWrapping"/>
      </w:r>
      <w:r>
        <w:t>3. 读取文件字节</w:t>
      </w:r>
      <w:r>
        <w:br w:type="textWrapping"/>
      </w:r>
      <w:r>
        <w:t>4. PDF -&gt; pdfplumber 逐页提取文本; DOCX -&gt; python-docx 提取段落; TXT -&gt; UTF-8解码</w:t>
      </w:r>
      <w:r>
        <w:br w:type="textWrapping"/>
      </w:r>
      <w:r>
        <w:t>5. extract_resume_structure(raw_text):</w:t>
      </w:r>
      <w:r>
        <w:br w:type="textWrapping"/>
      </w:r>
      <w:r>
        <w:t xml:space="preserve">   - 构建提示词 (4000字文本 + JSON schema 模板)</w:t>
      </w:r>
      <w:r>
        <w:br w:type="textWrapping"/>
      </w:r>
      <w:r>
        <w:t xml:space="preserve">   - chat([prompt], temperature=0.2, max_tokens=4096) 调用 DeepSeek</w:t>
      </w:r>
      <w:r>
        <w:br w:type="textWrapping"/>
      </w:r>
      <w:r>
        <w:t xml:space="preserve">   - JSON 解析 (直接解析 -&gt; 代码块提取 -&gt; 裸JSON匹配 -&gt; 返回空dict)</w:t>
      </w:r>
      <w:r>
        <w:br w:type="textWrapping"/>
      </w:r>
      <w:r>
        <w:t xml:space="preserve">   - AI调用包裹 try/except, 失败时返回 {} (不阻塞导入流程)</w:t>
      </w:r>
      <w:r>
        <w:br w:type="textWrapping"/>
      </w:r>
      <w:r>
        <w:t>6. 逐字段写入 DB:</w:t>
      </w:r>
      <w:r>
        <w:br w:type="textWrapping"/>
      </w:r>
      <w:r>
        <w:t xml:space="preserve">   create_resume(title=extracted.target_position or "导入的简历")</w:t>
      </w:r>
      <w:r>
        <w:br w:type="textWrapping"/>
      </w:r>
      <w:r>
        <w:t xml:space="preserve">   -&gt; for each education: _clean_dates() -&gt; add_education()</w:t>
      </w:r>
      <w:r>
        <w:br w:type="textWrapping"/>
      </w:r>
      <w:r>
        <w:t xml:space="preserve">   -&gt; for each experience: _clean_dates() -&gt; add_experience()</w:t>
      </w:r>
      <w:r>
        <w:br w:type="textWrapping"/>
      </w:r>
      <w:r>
        <w:t xml:space="preserve">   -&gt; for each project: _clean_dates() -&gt; add_project()</w:t>
      </w:r>
      <w:r>
        <w:br w:type="textWrapping"/>
      </w:r>
      <w:r>
        <w:t xml:space="preserve">   -&gt; for each skill: add_skill()</w:t>
      </w:r>
      <w:r>
        <w:br w:type="textWrapping"/>
      </w:r>
      <w:r>
        <w:t xml:space="preserve">   -&gt; update_resume(basic_info, summary)</w:t>
      </w:r>
      <w:r>
        <w:br w:type="textWrapping"/>
      </w:r>
      <w:r>
        <w:t>7. 返回 ResumeDetailResponse (response_model=ResumeDetailResponse 防止循环引用序列化)</w:t>
      </w:r>
    </w:p>
    <w:p>
      <w:pPr>
        <w:pStyle w:val="4"/>
      </w:pPr>
      <w:r>
        <w:t>4.2 日期清洗</w:t>
      </w:r>
    </w:p>
    <w:p>
      <w:r>
        <w:t>AI 返回的日期可能是 "2023.09"、"2022-01"、"2020年9月"、"Present" 等非标准格式。</w:t>
      </w:r>
      <w:r>
        <w:br w:type="textWrapping"/>
      </w:r>
      <w:r>
        <w:t>_clean_date() 按顺序尝试8种格式 (strptime):</w:t>
      </w:r>
      <w:r>
        <w:br w:type="textWrapping"/>
      </w:r>
      <w:r>
        <w:t>%Y-%m-%d, %Y-%m, %Y.%m, %Y/%m/%d, %Y/%m, %Y, %Y年%m月%d日, %Y年%m月, %Y年</w:t>
      </w:r>
      <w:r>
        <w:br w:type="textWrapping"/>
      </w:r>
      <w:r>
        <w:t>无法解析或特殊值("Present"/"至今"/"now")设置为 None</w:t>
      </w:r>
    </w:p>
    <w:p>
      <w:pPr>
        <w:pStyle w:val="3"/>
      </w:pPr>
      <w:r>
        <w:t>五、JD 分析 - AI 提取结构化职位信息</w:t>
      </w:r>
    </w:p>
    <w:p>
      <w:r>
        <w:t>1. 用户粘贴 JD 文本 -&gt; JDInputForm -&gt; POST /api/v1/jd-analysis { raw_text }</w:t>
      </w:r>
      <w:r>
        <w:br w:type="textWrapping"/>
      </w:r>
      <w:r>
        <w:t>2. JDService.analyze() -&gt; JDAgent.analyze(raw_text)</w:t>
      </w:r>
      <w:r>
        <w:br w:type="textWrapping"/>
      </w:r>
      <w:r>
        <w:t xml:space="preserve">   - chat(JD_ANALYSIS_SYSTEM + user_prompt, temperature=0.3, max_tokens=4096)</w:t>
      </w:r>
      <w:r>
        <w:br w:type="textWrapping"/>
      </w:r>
      <w:r>
        <w:t xml:space="preserve">   - JSON 解析 -&gt; 提取:</w:t>
      </w:r>
      <w:r>
        <w:br w:type="textWrapping"/>
      </w:r>
      <w:r>
        <w:t xml:space="preserve">     * tech_stack: { "编程语言": ["Python"], "框架": ["Spring"] }</w:t>
      </w:r>
      <w:r>
        <w:br w:type="textWrapping"/>
      </w:r>
      <w:r>
        <w:t xml:space="preserve">     * keywords: [{ "word": "微服务", "weight": 5 }]</w:t>
      </w:r>
      <w:r>
        <w:br w:type="textWrapping"/>
      </w:r>
      <w:r>
        <w:t xml:space="preserve">     * implicit_requirements: ["需要on-call", "可能需要出差"]</w:t>
      </w:r>
      <w:r>
        <w:br w:type="textWrapping"/>
      </w:r>
      <w:r>
        <w:t xml:space="preserve">     * difficulty_score: 1-5</w:t>
      </w:r>
      <w:r>
        <w:br w:type="textWrapping"/>
      </w:r>
      <w:r>
        <w:t xml:space="preserve">     * risk_flags: [{ "type": "加班", "signal": "996", "severity": "high" }]</w:t>
      </w:r>
      <w:r>
        <w:br w:type="textWrapping"/>
      </w:r>
      <w:r>
        <w:t xml:space="preserve">     * risk_score: 1-5</w:t>
      </w:r>
      <w:r>
        <w:br w:type="textWrapping"/>
      </w:r>
      <w:r>
        <w:t>3. 如果 risk_score &gt;= 3 -&gt; _deep_risk_analysis():</w:t>
      </w:r>
      <w:r>
        <w:br w:type="textWrapping"/>
      </w:r>
      <w:r>
        <w:t xml:space="preserve">   - chat_reasoner() 深度分析每个风险信号</w:t>
      </w:r>
      <w:r>
        <w:br w:type="textWrapping"/>
      </w:r>
      <w:r>
        <w:t xml:space="preserve">   - 返回 [{ "type": "风险类型", "confidence": 0-10, "reason": "分析理由" }]</w:t>
      </w:r>
      <w:r>
        <w:br w:type="textWrapping"/>
      </w:r>
      <w:r>
        <w:t>4. 保存到 JDAnalysis 表 -&gt; 返回结果</w:t>
      </w:r>
      <w:r>
        <w:br w:type="textWrapping"/>
      </w:r>
      <w:r>
        <w:br w:type="textWrapping"/>
      </w:r>
      <w:r>
        <w:t>5. 前端展示组件:</w:t>
      </w:r>
      <w:r>
        <w:br w:type="textWrapping"/>
      </w:r>
      <w:r>
        <w:t xml:space="preserve">   - TechStackBadges: 按类别颜色编码的技术栈徽章</w:t>
      </w:r>
      <w:r>
        <w:br w:type="textWrapping"/>
      </w:r>
      <w:r>
        <w:t xml:space="preserve">   - DifficultyMeter: 1-5 难度条</w:t>
      </w:r>
      <w:r>
        <w:br w:type="textWrapping"/>
      </w:r>
      <w:r>
        <w:t xml:space="preserve">   - ImplicitReqs: 隐式要求列表</w:t>
      </w:r>
      <w:r>
        <w:br w:type="textWrapping"/>
      </w:r>
      <w:r>
        <w:t xml:space="preserve">   - RiskFlags: 风险警报面板 (类型/信号/严重度)</w:t>
      </w:r>
      <w:r>
        <w:br w:type="textWrapping"/>
      </w:r>
      <w:r>
        <w:t xml:space="preserve">   - Keywords: 关键词权重徽章</w:t>
      </w:r>
    </w:p>
    <w:p>
      <w:pPr>
        <w:pStyle w:val="3"/>
      </w:pPr>
      <w:r>
        <w:t>六、简历定制 - ATS 优化引擎</w:t>
      </w:r>
    </w:p>
    <w:p>
      <w:r>
        <w:t>1. 用户选择简历 + JD分析 -&gt; POST /api/v1/tailor { source_resume_id, jd_analysis_id }</w:t>
      </w:r>
      <w:r>
        <w:br w:type="textWrapping"/>
      </w:r>
      <w:r>
        <w:t>2. TailorService.tailor():</w:t>
      </w:r>
      <w:r>
        <w:br w:type="textWrapping"/>
      </w:r>
      <w:r>
        <w:t xml:space="preserve">   - 加载 Resume (selectinload: skills, projects, work_experiences)</w:t>
      </w:r>
      <w:r>
        <w:br w:type="textWrapping"/>
      </w:r>
      <w:r>
        <w:t xml:space="preserve">   - 加载 JDAnalysis</w:t>
      </w:r>
      <w:r>
        <w:br w:type="textWrapping"/>
      </w:r>
      <w:r>
        <w:t xml:space="preserve">   - TailorAgent.tailor(resume_data, jd_analysis):</w:t>
      </w:r>
      <w:r>
        <w:br w:type="textWrapping"/>
      </w:r>
      <w:r>
        <w:t xml:space="preserve">     * chat(TAILOR_SYSTEM + 数据, temperature=0.5, max_tokens=8192)</w:t>
      </w:r>
      <w:r>
        <w:br w:type="textWrapping"/>
      </w:r>
      <w:r>
        <w:t xml:space="preserve">     * JSON解析 -&gt; 提取:</w:t>
      </w:r>
      <w:r>
        <w:br w:type="textWrapping"/>
      </w:r>
      <w:r>
        <w:t xml:space="preserve">       - match_score: 匹配度 0-100</w:t>
      </w:r>
      <w:r>
        <w:br w:type="textWrapping"/>
      </w:r>
      <w:r>
        <w:t xml:space="preserve">       - optimized_content.optimized_summary: ATS优化后的个人总结</w:t>
      </w:r>
      <w:r>
        <w:br w:type="textWrapping"/>
      </w:r>
      <w:r>
        <w:t xml:space="preserve">       - optimized_content.optimized_projects[]: STAR重写的项目描述</w:t>
      </w:r>
      <w:r>
        <w:br w:type="textWrapping"/>
      </w:r>
      <w:r>
        <w:t xml:space="preserve">       - optimized_content.skill_matches[]: 技能匹配分析</w:t>
      </w:r>
      <w:r>
        <w:br w:type="textWrapping"/>
      </w:r>
      <w:r>
        <w:t xml:space="preserve">       - skill_gaps[]: 缺失技能 (严重度: 致命/重要/加分项)</w:t>
      </w:r>
      <w:r>
        <w:br w:type="textWrapping"/>
      </w:r>
      <w:r>
        <w:t xml:space="preserve">       - tailoring_notes: AI分析备注</w:t>
      </w:r>
      <w:r>
        <w:br w:type="textWrapping"/>
      </w:r>
      <w:r>
        <w:t>3. 创建 TailoredResume(versioned) -&gt; 保存到DB -&gt; 返回</w:t>
      </w:r>
      <w:r>
        <w:br w:type="textWrapping"/>
      </w:r>
      <w:r>
        <w:br w:type="textWrapping"/>
      </w:r>
      <w:r>
        <w:t>4. 前端展示:</w:t>
      </w:r>
      <w:r>
        <w:br w:type="textWrapping"/>
      </w:r>
      <w:r>
        <w:t xml:space="preserve">   - MatchScoreGauge: SVG环形匹配进度图 (绿色&gt;70, 黄色&gt;50, 红色&lt;50)</w:t>
      </w:r>
      <w:r>
        <w:br w:type="textWrapping"/>
      </w:r>
      <w:r>
        <w:t xml:space="preserve">   - SkillGapList: 匹配/缺失/部分匹配技能分类</w:t>
      </w:r>
      <w:r>
        <w:br w:type="textWrapping"/>
      </w:r>
      <w:r>
        <w:t xml:space="preserve">   - 优化建议: AI分析备注 + 优化后总结</w:t>
      </w:r>
    </w:p>
    <w:p>
      <w:pPr>
        <w:pStyle w:val="3"/>
      </w:pPr>
      <w:r>
        <w:t>八、模拟面试 - 有状态 WebSocket 对话 + 综合评价</w:t>
      </w:r>
    </w:p>
    <w:p>
      <w:pPr>
        <w:pStyle w:val="4"/>
      </w:pPr>
      <w:r>
        <w:t>8.1 创建会话</w:t>
      </w:r>
    </w:p>
    <w:p>
      <w:r>
        <w:t>1. 用户选择简历 + 面试类型(技术/项目深挖/HR/压力) + 题目数量 -&gt; POST /api/v1/interview/sessions</w:t>
      </w:r>
      <w:r>
        <w:br w:type="textWrapping"/>
      </w:r>
      <w:r>
        <w:t>2. InterviewService.create_session():</w:t>
      </w:r>
      <w:r>
        <w:br w:type="textWrapping"/>
      </w:r>
      <w:r>
        <w:t xml:space="preserve">   - 加载 Resume (selectinload: skills, projects, work_experiences, education)</w:t>
      </w:r>
      <w:r>
        <w:br w:type="textWrapping"/>
      </w:r>
      <w:r>
        <w:t xml:space="preserve">   - InterviewSession(user_id, session_type, questions_total, resume_id=resume_id)</w:t>
      </w:r>
      <w:r>
        <w:br w:type="textWrapping"/>
      </w:r>
      <w:r>
        <w:t xml:space="preserve">   - await db.commit() - 确保 resume_id 立即持久化</w:t>
      </w:r>
      <w:r>
        <w:br w:type="textWrapping"/>
      </w:r>
      <w:r>
        <w:t>3. 前端跳转 /mock-interview/{sessionId}</w:t>
      </w:r>
    </w:p>
    <w:p>
      <w:pPr>
        <w:pStyle w:val="4"/>
      </w:pPr>
      <w:r>
        <w:t>8.2 WebSocket 面试循环</w:t>
      </w:r>
    </w:p>
    <w:p>
      <w:r>
        <w:t>连接: ws://localhost:8004/ws/interview/{sessionId}?token=xxx</w:t>
      </w:r>
      <w:r>
        <w:br w:type="textWrapping"/>
      </w:r>
      <w:r>
        <w:br w:type="textWrapping"/>
      </w:r>
      <w:r>
        <w:t>start_interview:</w:t>
      </w:r>
      <w:r>
        <w:br w:type="textWrapping"/>
      </w:r>
      <w:r>
        <w:t>1. 从 DB session 获取 resume_id -&gt; 加载 Resume 完整数据</w:t>
      </w:r>
      <w:r>
        <w:br w:type="textWrapping"/>
      </w:r>
      <w:r>
        <w:t>2. agent.start_session(sessionId, type, total, resume_data)</w:t>
      </w:r>
      <w:r>
        <w:br w:type="textWrapping"/>
      </w:r>
      <w:r>
        <w:t xml:space="preserve">   - system_prompt = MOCK_INTERVIEW_SYSTEM + json.dumps(resume_data)</w:t>
      </w:r>
      <w:r>
        <w:br w:type="textWrapping"/>
      </w:r>
      <w:r>
        <w:t xml:space="preserve">   - AI被指示"根据候选人简历内容生成个性化面试问题"</w:t>
      </w:r>
      <w:r>
        <w:br w:type="textWrapping"/>
      </w:r>
      <w:r>
        <w:t>3. chat_stream() -&gt; AI生成第一个问题 -&gt; 流式chunk返回 -&gt; questions_asked=1</w:t>
      </w:r>
      <w:r>
        <w:br w:type="textWrapping"/>
      </w:r>
      <w:r>
        <w:br w:type="textWrapping"/>
      </w:r>
      <w:r>
        <w:t>user_answer (每次QA循环):</w:t>
      </w:r>
      <w:r>
        <w:br w:type="textWrapping"/>
      </w:r>
      <w:r>
        <w:t>1. _save_message(session_id, "user", answer) -&gt; InterviewMessage</w:t>
      </w:r>
      <w:r>
        <w:br w:type="textWrapping"/>
      </w:r>
      <w:r>
        <w:t>2. chat_stream(agent_session_id, answer):</w:t>
      </w:r>
      <w:r>
        <w:br w:type="textWrapping"/>
      </w:r>
      <w:r>
        <w:t xml:space="preserve">   - AI生成回复 (评价+下一个问题)</w:t>
      </w:r>
      <w:r>
        <w:br w:type="textWrapping"/>
      </w:r>
      <w:r>
        <w:t xml:space="preserve">   - 分类: 含"评分/总分" -&gt; evaluation; 否则 -&gt; question</w:t>
      </w:r>
      <w:r>
        <w:br w:type="textWrapping"/>
      </w:r>
      <w:r>
        <w:t xml:space="preserve">   - 如果是 question -&gt; questions_asked++</w:t>
      </w:r>
      <w:r>
        <w:br w:type="textWrapping"/>
      </w:r>
      <w:r>
        <w:t>3. _save_message(session_id, "ai", full_text, msg_type)</w:t>
      </w:r>
      <w:r>
        <w:br w:type="textWrapping"/>
      </w:r>
      <w:r>
        <w:t>4. _sync_counter() -&gt; 更新前端 + DB sessions.questions_asked</w:t>
      </w:r>
      <w:r>
        <w:br w:type="textWrapping"/>
      </w:r>
      <w:r>
        <w:br w:type="textWrapping"/>
      </w:r>
      <w:r>
        <w:t>end_interview:</w:t>
      </w:r>
      <w:r>
        <w:br w:type="textWrapping"/>
      </w:r>
      <w:r>
        <w:t>1. POST /interview/sessions/{id}/end</w:t>
      </w:r>
      <w:r>
        <w:br w:type="textWrapping"/>
      </w:r>
      <w:r>
        <w:t>2. agent.generate_feedback() -&gt; chat(INTERVIEW_FEEDBACK_SYSTEM + 对话记录)</w:t>
      </w:r>
      <w:r>
        <w:br w:type="textWrapping"/>
      </w:r>
      <w:r>
        <w:t>3. 返回 { overall_score, strengths[], improvements[], dimensions{} }</w:t>
      </w:r>
      <w:r>
        <w:br w:type="textWrapping"/>
      </w:r>
      <w:r>
        <w:t>4. 前端显示反馈面板 + 导出TXT按钮</w:t>
      </w:r>
    </w:p>
    <w:p>
      <w:pPr>
        <w:pStyle w:val="4"/>
      </w:pPr>
      <w:r>
        <w:t>8.3 面试历史</w:t>
      </w:r>
    </w:p>
    <w:p>
      <w:r>
        <w:t>- 会话列表: GET /interview/sessions 按 started_at 降序</w:t>
      </w:r>
      <w:r>
        <w:br w:type="textWrapping"/>
      </w:r>
      <w:r>
        <w:t>- 重入进行中会话: 加载 sessionInfo+messages -&gt; 恢复聊天界面</w:t>
      </w:r>
      <w:r>
        <w:br w:type="textWrapping"/>
      </w:r>
      <w:r>
        <w:t xml:space="preserve">  WebSocket: 检查 agent._sessions 是否存在 -&gt; 已存在则跳过初始化, 仅发送 counter_update</w:t>
      </w:r>
      <w:r>
        <w:br w:type="textWrapping"/>
      </w:r>
      <w:r>
        <w:t>- 已完成会话: 显示反馈面板 + 导出TXT对话记录</w:t>
      </w:r>
    </w:p>
    <w:p>
      <w:pPr>
        <w:pStyle w:val="3"/>
      </w:pPr>
      <w:r>
        <w:t>九、导出系统 - PDF/DOCX 双路径</w:t>
      </w:r>
    </w:p>
    <w:p>
      <w:r>
        <w:t>同步路径 (前端使用):</w:t>
      </w:r>
      <w:r>
        <w:br w:type="textWrapping"/>
      </w:r>
      <w:r>
        <w:t>POST /export/resume/{id}/pdf/sync { resume_data, template }</w:t>
      </w:r>
      <w:r>
        <w:br w:type="textWrapping"/>
      </w:r>
      <w:r>
        <w:t xml:space="preserve">  -&gt; build_html_resume(resume_data, template) -&gt; weasyprint -&gt; PDF bytes -&gt; StreamingResponse</w:t>
      </w:r>
      <w:r>
        <w:br w:type="textWrapping"/>
      </w:r>
      <w:r>
        <w:t>POST /export/resume/{id}/docx/sync { resume_data, template }</w:t>
      </w:r>
      <w:r>
        <w:br w:type="textWrapping"/>
      </w:r>
      <w:r>
        <w:t xml:space="preserve">  -&gt; build_docx_resume(resume_data) -&gt; python-docx -&gt; DOCX bytes -&gt; StreamingResponse</w:t>
      </w:r>
      <w:r>
        <w:br w:type="textWrapping"/>
      </w:r>
      <w:r>
        <w:br w:type="textWrapping"/>
      </w:r>
      <w:r>
        <w:t>异步路径 (Celery):</w:t>
      </w:r>
      <w:r>
        <w:br w:type="textWrapping"/>
      </w:r>
      <w:r>
        <w:t>POST /export/resume/{id}/pdf -&gt; Celery task -&gt; 生成文件到 media/exports/</w:t>
      </w:r>
      <w:r>
        <w:br w:type="textWrapping"/>
      </w:r>
      <w:r>
        <w:t xml:space="preserve">  -&gt; 轮询 GET /export/tasks/{task_id} -&gt; GET /export/download/{filename} 下载</w:t>
      </w:r>
      <w:r>
        <w:br w:type="textWrapping"/>
      </w:r>
      <w:r>
        <w:br w:type="textWrapping"/>
      </w:r>
      <w:r>
        <w:t>模板: modern (蓝色/下划线), classic (黑色/粗线), compact (灰色/极简)</w:t>
      </w:r>
    </w:p>
    <w:p>
      <w:pPr>
        <w:pStyle w:val="3"/>
      </w:pPr>
      <w:r>
        <w:t>十、数据库设计 (11张表)</w:t>
      </w:r>
    </w:p>
    <w:p>
      <w:r>
        <w:t>User 1-N Resume (basic_info JSONB, summary, target_position, guided_data JSONB)</w:t>
      </w:r>
      <w:r>
        <w:br w:type="textWrapping"/>
      </w:r>
      <w:r>
        <w:t xml:space="preserve">  Resume 1-N ResumeEducation (school, degree, major, start_date, end_date, gpa)</w:t>
      </w:r>
      <w:r>
        <w:br w:type="textWrapping"/>
      </w:r>
      <w:r>
        <w:t xml:space="preserve">  Resume 1-N ResumeWorkExperience (company, title, location, start_date, end_date, description)</w:t>
      </w:r>
      <w:r>
        <w:br w:type="textWrapping"/>
      </w:r>
      <w:r>
        <w:t xml:space="preserve">  Resume 1-N ResumeProject (name, role, description, highlights JSONB, tech_stack JSONB)</w:t>
      </w:r>
      <w:r>
        <w:br w:type="textWrapping"/>
      </w:r>
      <w:r>
        <w:t xml:space="preserve">  Resume 1-N ResumeSkill (category, name, level)</w:t>
      </w:r>
      <w:r>
        <w:br w:type="textWrapping"/>
      </w:r>
      <w:r>
        <w:t xml:space="preserve">  Resume 1-N ResumeChatMessage (role, content) - AI对话历史</w:t>
      </w:r>
      <w:r>
        <w:br w:type="textWrapping"/>
      </w:r>
      <w:r>
        <w:br w:type="textWrapping"/>
      </w:r>
      <w:r>
        <w:t>User 1-N JDAnalysis (raw_text, tech_stack JSONB, keywords JSONB, difficulty_score, risk_flags JSONB)</w:t>
      </w:r>
      <w:r>
        <w:br w:type="textWrapping"/>
      </w:r>
      <w:r>
        <w:t>User 1-N TailoredResume (source_resume_id-&gt;Resume, jd_analysis_id-&gt;JDAnalysis, match_score, optimized_content JSONB)</w:t>
      </w:r>
      <w:r>
        <w:br w:type="textWrapping"/>
      </w:r>
      <w:r>
        <w:t>User 1-N InterviewQuestion (question_type, category, question, difficulty, suggested_answer, generation_id)</w:t>
      </w:r>
      <w:r>
        <w:br w:type="textWrapping"/>
      </w:r>
      <w:r>
        <w:t>User 1-N InterviewSession (session_type, status, questions_asked, questions_total, overall_score, feedback JSONB, resume_id-&gt;Resume)</w:t>
      </w:r>
      <w:r>
        <w:br w:type="textWrapping"/>
      </w:r>
      <w:r>
        <w:t xml:space="preserve">  InterviewSession 1-N InterviewMessage (role, content, message_type, score) 级联删除</w:t>
      </w:r>
      <w:r>
        <w:br w:type="textWrapping"/>
      </w:r>
      <w:r>
        <w:br w:type="textWrapping"/>
      </w:r>
      <w:r>
        <w:t>设计原则: UUID主键, 时间戳自动管理, JSONB灵活字段, 级联删除, pgvector预留</w:t>
      </w:r>
    </w:p>
    <w:p>
      <w:pPr>
        <w:pStyle w:val="3"/>
      </w:pPr>
      <w:r>
        <w:t>十一、关键框架工具使用表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框架/工具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使用位置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FastAPI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REST API框架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main.py + api/v1/*.py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FastAPI WebSocket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实时AI流式对话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websocket/resume.py, interview.py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SQLAlchemy 2.0 Async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异步ORM + asyncpg驱动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models/*.py + services/*.py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Alembic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数据库迁移管理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alembic/versions/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Pydantic v2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请求/响应数据验证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schemas/*.py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Celery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异步任务队列(导出)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tasks/export_tasks.py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Redis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Celery代理+缓存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tasks/celery_app.py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OpenAI SDK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DeepSeek API调用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ai/base.py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Next.js 14 App Router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前端路由/布局/SSR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app/(dashboard)/*/page.tsx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Zustand 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全局状态管理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stores/*.ts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Axios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HTTP客户端+JWT拦截器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lib/api-client.ts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Next.js Rewrites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API/WS代理转发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next.config.mjs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react-hook-form+Zod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表单验证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(auth)/login, register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shadcn/ui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UI组件库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components/ui/*.tsx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TailwindCSS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原子化CSS框架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全项目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WeasyPrint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HTML-&gt;PDF渲染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utils/document_gen.py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python-docx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DOCX文档生成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utils/document_gen.py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pdfplumber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PDF文本提取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utils/file_parser.py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Docker Compose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容器化部署(7容器)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docker/docker-compose.yml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Nginx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反向代理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docker/nginx.conf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pgvector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向量存储(预留RAG)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models/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8F35C5"/>
    <w:rsid w:val="5EFA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2026-05-23T18:25:58Z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