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3"/>
        <w:jc w:val="center"/>
      </w:pPr>
      <w:r>
        <w:t>AI Career Copilot — 开发对话记录</w:t>
      </w:r>
    </w:p>
    <w:p>
      <w:r>
        <w:t>导出时间：2026-05-23 00:26</w:t>
      </w:r>
    </w:p>
    <w:p>
      <w:r>
        <w:t>项目路径：c:/Users/hyp14/Desktop/Ai编程项目/ai-career-copilot</w:t>
      </w:r>
    </w:p>
    <w:p/>
    <w:p>
      <w:pPr>
        <w:pStyle w:val="3"/>
      </w:pPr>
      <w:r>
        <w:t>一、项目概述</w:t>
      </w:r>
    </w:p>
    <w:p>
      <w:r>
        <w:t>AI Career Copilot 是一个基于 AI 的全栈求职助手平台，包含 6 大功能模块：</w:t>
      </w:r>
      <w:r>
        <w:br w:type="textWrapping"/>
      </w:r>
      <w:r>
        <w:t>1. AI 对话式简历生成助手</w:t>
      </w:r>
      <w:r>
        <w:br w:type="textWrapping"/>
      </w:r>
      <w:r>
        <w:t>2. JD 智能分析</w:t>
      </w:r>
      <w:r>
        <w:br w:type="textWrapping"/>
      </w:r>
      <w:r>
        <w:t>3. 简历定制/优化</w:t>
      </w:r>
      <w:r>
        <w:br w:type="textWrapping"/>
      </w:r>
      <w:r>
        <w:t>4. 面试准备</w:t>
      </w:r>
      <w:r>
        <w:br w:type="textWrapping"/>
      </w:r>
      <w:r>
        <w:t>5. AI 模拟面试</w:t>
      </w:r>
      <w:r>
        <w:br w:type="textWrapping"/>
      </w:r>
      <w:r>
        <w:t>6. 简历导出（PDF/DOCX）</w:t>
      </w:r>
      <w:r>
        <w:br w:type="textWrapping"/>
      </w:r>
      <w:r>
        <w:br w:type="textWrapping"/>
      </w:r>
      <w:r>
        <w:t>技术栈：Next.js 14 + React 18 + FastAPI + SQLAlchemy 2.0 + PostgreSQL 16 + Redis + DeepSeek API</w:t>
      </w:r>
    </w:p>
    <w:p>
      <w:pPr>
        <w:pStyle w:val="3"/>
      </w:pPr>
      <w:r>
        <w:t>二、主要 Bug 修复记录</w:t>
      </w:r>
    </w:p>
    <w:p>
      <w:pPr>
        <w:pStyle w:val="4"/>
      </w:pPr>
      <w:r>
        <w:t>模拟面试题目数量重置 + 双问题</w:t>
      </w:r>
    </w:p>
    <w:p>
      <w:pPr>
        <w:pStyle w:val="16"/>
      </w:pPr>
      <w:r>
        <w:t>1. websocket/interview.py: start_interview 无条件调用 start_session() 重置计数器 → 添加 agent session 存在性检查</w:t>
      </w:r>
    </w:p>
    <w:p>
      <w:pPr>
        <w:pStyle w:val="16"/>
      </w:pPr>
      <w:r>
        <w:t>2. React StrictMode 双重挂载导致两个 WebSocket 连接 → connectedRef 提前到异步调用之前设置</w:t>
      </w:r>
    </w:p>
    <w:p>
      <w:pPr>
        <w:pStyle w:val="16"/>
      </w:pPr>
      <w:r>
        <w:t>3. chat_stream() 每次 AI 响应都递增计数器 → 移除自动递增，改为 WebSocket 处理器显式管理</w:t>
      </w:r>
    </w:p>
    <w:p>
      <w:pPr>
        <w:pStyle w:val="4"/>
      </w:pPr>
      <w:r>
        <w:t>面试准备生成超时 + 历史为空</w:t>
      </w:r>
    </w:p>
    <w:p>
      <w:pPr>
        <w:pStyle w:val="16"/>
      </w:pPr>
      <w:r>
        <w:t>1. chat_reasoner() 使用 deepseek-reasoner 过慢（60-120s）→ 改为 chat() 使用 deepseek-chat（15-30s）</w:t>
      </w:r>
    </w:p>
    <w:p>
      <w:pPr>
        <w:pStyle w:val="16"/>
      </w:pPr>
      <w:r>
        <w:t>2. chat() 3次重试 × 60s超时 = 最多273s → max_retries=1, timeout=60</w:t>
      </w:r>
    </w:p>
    <w:p>
      <w:pPr>
        <w:pStyle w:val="16"/>
      </w:pPr>
      <w:r>
        <w:t>3. 同步 AI 调用阻塞事件循环 → run_in_executor 包裹</w:t>
      </w:r>
    </w:p>
    <w:p>
      <w:pPr>
        <w:pStyle w:val="16"/>
      </w:pPr>
      <w:r>
        <w:t>4. flush() 而非 commit() 导致数据未持久化 → 改为 commit()</w:t>
      </w:r>
    </w:p>
    <w:p>
      <w:pPr>
        <w:pStyle w:val="4"/>
      </w:pPr>
      <w:r>
        <w:t>简历导入 500 Internal Server Error</w:t>
      </w:r>
    </w:p>
    <w:p>
      <w:pPr>
        <w:pStyle w:val="16"/>
      </w:pPr>
      <w:r>
        <w:t>1. 缺少 response_model 导致 ORM 对象循环引用 → 添加 response_model=ResumeDetailResponse</w:t>
      </w:r>
    </w:p>
    <w:p>
      <w:pPr>
        <w:pStyle w:val="16"/>
      </w:pPr>
      <w:r>
        <w:t>2. AI 返回字符串日期（'2023.09'）无法存入 Date 列 → _clean_date() 函数转换</w:t>
      </w:r>
    </w:p>
    <w:p>
      <w:pPr>
        <w:pStyle w:val="16"/>
      </w:pPr>
      <w:r>
        <w:t>3. AI 调用无 try/except → 包裹异常处理</w:t>
      </w:r>
    </w:p>
    <w:p>
      <w:pPr>
        <w:pStyle w:val="4"/>
      </w:pPr>
      <w:r>
        <w:t>简历预览数据串号/消失</w:t>
      </w:r>
    </w:p>
    <w:p>
      <w:pPr>
        <w:pStyle w:val="16"/>
      </w:pPr>
      <w:r>
        <w:t>1. guided.collectedData 跨简历泄漏 → page.tsx 进入新简历时调用 resetGuided()</w:t>
      </w:r>
    </w:p>
    <w:p>
      <w:pPr>
        <w:pStyle w:val="16"/>
      </w:pPr>
      <w:r>
        <w:t>2. 返回同一简历时数据被错误清除 → useRef 跟踪上次 resumeId，仅切换时清除</w:t>
      </w:r>
    </w:p>
    <w:p>
      <w:pPr>
        <w:pStyle w:val="16"/>
      </w:pPr>
      <w:r>
        <w:t>3. 数据仅存内存，页面切换丢失 → 新增 guided_data JSONB 列持久化到 DB</w:t>
      </w:r>
    </w:p>
    <w:p>
      <w:pPr>
        <w:pStyle w:val="16"/>
      </w:pPr>
      <w:r>
        <w:t>4. _sync_resume_fields() 同步到传统简历字段，解决列表/定制显示为空</w:t>
      </w:r>
    </w:p>
    <w:p>
      <w:pPr>
        <w:pStyle w:val="4"/>
      </w:pPr>
      <w:r>
        <w:t>AI 模拟面试题目与简历内容无关</w:t>
      </w:r>
    </w:p>
    <w:p>
      <w:pPr>
        <w:pStyle w:val="16"/>
      </w:pPr>
      <w:r>
        <w:t>1. InterviewSession 模型缺少 resume_id 列 → 新增列</w:t>
      </w:r>
    </w:p>
    <w:p>
      <w:pPr>
        <w:pStyle w:val="16"/>
      </w:pPr>
      <w:r>
        <w:t>2. create_session 接收 resume_id 但未传入 ORM → 修复参数传递</w:t>
      </w:r>
    </w:p>
    <w:p>
      <w:pPr>
        <w:pStyle w:val="16"/>
      </w:pPr>
      <w:r>
        <w:t>3. WebSocket start_interview 未加载简历数据 → 从 DB 加载并传入 agent</w:t>
      </w:r>
    </w:p>
    <w:p>
      <w:pPr>
        <w:pStyle w:val="16"/>
      </w:pPr>
      <w:r>
        <w:t>4. start_session 未接受 resume_data → 新增参数，追加到 system prompt</w:t>
      </w:r>
    </w:p>
    <w:p>
      <w:pPr>
        <w:pStyle w:val="4"/>
      </w:pPr>
      <w:r>
        <w:t>AI 简历助手聊天历史重复</w:t>
      </w:r>
    </w:p>
    <w:p>
      <w:pPr>
        <w:pStyle w:val="16"/>
      </w:pPr>
      <w:r>
        <w:t>React StrictMode 双重挂载导致两个 API 请求竞态 → genRef 代数计数器丢弃旧响应</w:t>
      </w:r>
    </w:p>
    <w:p>
      <w:pPr>
        <w:pStyle w:val="4"/>
      </w:pPr>
      <w:r>
        <w:t>AI 简历助手首次打开无开场白</w:t>
      </w:r>
    </w:p>
    <w:p>
      <w:pPr>
        <w:pStyle w:val="16"/>
      </w:pPr>
      <w:r>
        <w:t>区分三种情况：有历史(静默)、有内容无历史(start_guided+data)、全新(start_guided)</w:t>
      </w:r>
    </w:p>
    <w:p>
      <w:pPr>
        <w:pStyle w:val="4"/>
      </w:pPr>
      <w:r>
        <w:t>AI 简历助手重连后无法对话</w:t>
      </w:r>
    </w:p>
    <w:p>
      <w:pPr>
        <w:pStyle w:val="16"/>
      </w:pPr>
      <w:r>
        <w:t>DB 中角色字段为 'ai' 但 API 要求 'assistant' → init_silent 加载历史时自动转换角色</w:t>
      </w:r>
    </w:p>
    <w:p>
      <w:pPr>
        <w:pStyle w:val="3"/>
      </w:pPr>
      <w:r>
        <w:t>三、架构总览</w:t>
      </w:r>
    </w:p>
    <w:p>
      <w:pPr>
        <w:pStyle w:val="4"/>
      </w:pPr>
      <w:r>
        <w:t>后端分层</w:t>
      </w:r>
    </w:p>
    <w:p>
      <w:r>
        <w:t>api/v1/ (路由层 — HTTP 端点)</w:t>
      </w:r>
      <w:r>
        <w:br w:type="textWrapping"/>
      </w:r>
      <w:r>
        <w:t xml:space="preserve">  → services/ (服务层 — 业务逻辑编排)</w:t>
      </w:r>
      <w:r>
        <w:br w:type="textWrapping"/>
      </w:r>
      <w:r>
        <w:t xml:space="preserve">    → ai/ (AI Agent — 调用 DeepSeek)</w:t>
      </w:r>
      <w:r>
        <w:br w:type="textWrapping"/>
      </w:r>
      <w:r>
        <w:t xml:space="preserve">      → base.py (OpenAI SDK 封装)</w:t>
      </w:r>
      <w:r>
        <w:br w:type="textWrapping"/>
      </w:r>
      <w:r>
        <w:t xml:space="preserve">    → models/ (SQLAlchemy ORM — 数据库操作)</w:t>
      </w:r>
      <w:r>
        <w:br w:type="textWrapping"/>
      </w:r>
      <w:r>
        <w:br w:type="textWrapping"/>
      </w:r>
      <w:r>
        <w:t>WebSocket:</w:t>
      </w:r>
      <w:r>
        <w:br w:type="textWrapping"/>
      </w:r>
      <w:r>
        <w:t xml:space="preserve">  /ws/resume/{id} → GuidedResumeAgent (7阶段AI简历助手)</w:t>
      </w:r>
      <w:r>
        <w:br w:type="textWrapping"/>
      </w:r>
      <w:r>
        <w:t xml:space="preserve">  /ws/interview/{id} → InterviewAgent (有状态模拟面试)</w:t>
      </w:r>
    </w:p>
    <w:p>
      <w:pPr>
        <w:pStyle w:val="4"/>
      </w:pPr>
      <w:r>
        <w:t>数据库（11张表）</w:t>
      </w:r>
    </w:p>
    <w:p>
      <w:r>
        <w:t>User → Resume (basic_info/guided_data JSONB)</w:t>
      </w:r>
      <w:r>
        <w:br w:type="textWrapping"/>
      </w:r>
      <w:r>
        <w:t xml:space="preserve">  Resume → Education / WorkExperience / Project / Skill / ChatMessage</w:t>
      </w:r>
      <w:r>
        <w:br w:type="textWrapping"/>
      </w:r>
      <w:r>
        <w:t>User → JDAnalysis (tech_stack/keywords/risk_flags JSONB)</w:t>
      </w:r>
      <w:r>
        <w:br w:type="textWrapping"/>
      </w:r>
      <w:r>
        <w:t>User → TailoredResume (optimized_content/skill_gaps JSONB)</w:t>
      </w:r>
      <w:r>
        <w:br w:type="textWrapping"/>
      </w:r>
      <w:r>
        <w:t>User → InterviewQuestion (generation_id 分组)</w:t>
      </w:r>
      <w:r>
        <w:br w:type="textWrapping"/>
      </w:r>
      <w:r>
        <w:t>User → InterviewSession → InterviewMessage</w:t>
      </w:r>
    </w:p>
    <w:p>
      <w:pPr>
        <w:pStyle w:val="4"/>
      </w:pPr>
      <w:r>
        <w:t>5个 AI Agent</w:t>
      </w:r>
    </w:p>
    <w:p>
      <w:r>
        <w:t>1. JDAgent — JD分析，提取技术栈/关键词/难度/风险</w:t>
      </w:r>
      <w:r>
        <w:br w:type="textWrapping"/>
      </w:r>
      <w:r>
        <w:t>2. GuidedResumeAgent — 7阶段状态机引导简历生成（intro→basic_info→job_target→education→skills→projects→work→review）</w:t>
      </w:r>
      <w:r>
        <w:br w:type="textWrapping"/>
      </w:r>
      <w:r>
        <w:t>3. TailorAgent — ATS优化，关键词匹配/STAR重写/差距分析</w:t>
      </w:r>
      <w:r>
        <w:br w:type="textWrapping"/>
      </w:r>
      <w:r>
        <w:t>4. InterviewAgent — 问题生成 + 有状态模拟面试 + 反馈</w:t>
      </w:r>
      <w:r>
        <w:br w:type="textWrapping"/>
      </w:r>
      <w:r>
        <w:t>5. file_parser.extract_resume_structure — 从PDF/DOCX提取结构化简历</w:t>
      </w:r>
    </w:p>
    <w:p>
      <w:pPr>
        <w:pStyle w:val="4"/>
      </w:pPr>
      <w:r>
        <w:t>前端组件架构</w:t>
      </w:r>
    </w:p>
    <w:p>
      <w:r>
        <w:t>resumes/[id]/page.tsx</w:t>
      </w:r>
      <w:r>
        <w:br w:type="textWrapping"/>
      </w:r>
      <w:r>
        <w:t xml:space="preserve">  ├─ GuidedResumeChat (左2/3: AI引导对话 + 6阶段进度)</w:t>
      </w:r>
      <w:r>
        <w:br w:type="textWrapping"/>
      </w:r>
      <w:r>
        <w:t xml:space="preserve">  └─ ResumePreview (右1/3: 实时预览 + 导出PDF/DOCX)</w:t>
      </w:r>
      <w:r>
        <w:br w:type="textWrapping"/>
      </w:r>
      <w:r>
        <w:br w:type="textWrapping"/>
      </w:r>
      <w:r>
        <w:t>mock-interview/[id]/page.tsx</w:t>
      </w:r>
      <w:r>
        <w:br w:type="textWrapping"/>
      </w:r>
      <w:r>
        <w:t xml:space="preserve">  ├─ 对话区 (WebSocket流式)</w:t>
      </w:r>
      <w:r>
        <w:br w:type="textWrapping"/>
      </w:r>
      <w:r>
        <w:t xml:space="preserve">  └─ 反馈面板 (评分/优势/改进)</w:t>
      </w:r>
      <w:r>
        <w:br w:type="textWrapping"/>
      </w:r>
      <w:r>
        <w:br w:type="textWrapping"/>
      </w:r>
      <w:r>
        <w:t>状态管理: Zustand (auth-store / resume-store / interview-store / ui-store)</w:t>
      </w:r>
      <w:r>
        <w:br w:type="textWrapping"/>
      </w:r>
      <w:r>
        <w:t>通信: Axios REST + WebSocket 流式 + Next.js rewrites 代理</w:t>
      </w:r>
    </w:p>
    <w:p>
      <w:pPr>
        <w:pStyle w:val="3"/>
      </w:pPr>
      <w:r>
        <w:t>四、关键技术决策</w:t>
      </w:r>
    </w:p>
    <w:p>
      <w:pPr>
        <w:pStyle w:val="16"/>
      </w:pPr>
      <w:r>
        <w:t>JSONB 灵活存储：basic_info、guided_data、tech_stack 等用 JSONB，兼顾结构化查询和灵活扩展</w:t>
      </w:r>
    </w:p>
    <w:p>
      <w:pPr>
        <w:pStyle w:val="16"/>
      </w:pPr>
      <w:r>
        <w:t>双通道通信：普通 CRUD 用 REST，实时 AI 对话用 WebSocket 流式传输</w:t>
      </w:r>
    </w:p>
    <w:p>
      <w:pPr>
        <w:pStyle w:val="16"/>
      </w:pPr>
      <w:r>
        <w:t>有状态 AI 会话：GuidedResumeAgent 和 InterviewAgent 在内存中维护对话历史</w:t>
      </w:r>
    </w:p>
    <w:p>
      <w:pPr>
        <w:pStyle w:val="16"/>
      </w:pPr>
      <w:r>
        <w:t>数据双重持久化：AI 对话保存为 ChatMessage（历史），同时同步到简历传统字段</w:t>
      </w:r>
    </w:p>
    <w:p>
      <w:pPr>
        <w:pStyle w:val="16"/>
      </w:pPr>
      <w:r>
        <w:t>生成批次隔离：InterviewQuestion 通过 generation_id 分组</w:t>
      </w:r>
    </w:p>
    <w:p>
      <w:pPr>
        <w:pStyle w:val="16"/>
      </w:pPr>
      <w:r>
        <w:t>前端代理：Next.js rewrites 将 /api/* 和 /ws/* 转发到后端 8004 端口</w:t>
      </w:r>
    </w:p>
    <w:p>
      <w:pPr>
        <w:pStyle w:val="16"/>
      </w:pPr>
      <w:r>
        <w:t>JWT 双令牌 + Axios 拦截器自动刷新 + 互斥锁防并发刷新</w:t>
      </w:r>
    </w:p>
    <w:p>
      <w:pPr>
        <w:pStyle w:val="16"/>
        <w:numPr>
          <w:numId w:val="0"/>
        </w:numPr>
        <w:spacing w:after="200" w:line="276" w:lineRule="auto"/>
        <w:contextualSpacing/>
      </w:pP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前端整体链路；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用户操作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React组件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TypeScript类型约束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状态管理（Zustand）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API请求（Axios）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服务端状态缓存（React Query）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后端 FastAPI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返回数据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React重新渲染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Tailwind + shadcn/ui 展示UI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Framer Motion 增强动画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t>1. Next.js</w:t>
      </w:r>
    </w:p>
    <w:p>
      <w:pPr>
        <w:pStyle w:val="31"/>
        <w:keepNext w:val="0"/>
        <w:keepLines w:val="0"/>
        <w:widowControl/>
        <w:suppressLineNumbers w:val="0"/>
      </w:pPr>
      <w:r>
        <w:t>它是：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整个前端项目的底座</w:t>
      </w:r>
    </w:p>
    <w:p>
      <w:pPr>
        <w:pStyle w:val="31"/>
        <w:keepNext w:val="0"/>
        <w:keepLines w:val="0"/>
        <w:widowControl/>
        <w:suppressLineNumbers w:val="0"/>
      </w:pPr>
      <w:r>
        <w:t>相当于：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操作系统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它负责：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1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路由系统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/login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/resume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页面管理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page.tsx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Layout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全局布局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SSR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服务端渲染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打包构建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webpack/turbopack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搜索优化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文件路由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自动生成页面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Server Component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服务端组件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你的整个项目结构：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app/</w:t>
      </w:r>
      <w:r>
        <w:rPr>
          <w:rStyle w:val="137"/>
        </w:rPr>
        <w:br w:type="textWrapping"/>
      </w:r>
      <w:r>
        <w:rPr>
          <w:rStyle w:val="137"/>
        </w:rPr>
        <w:t xml:space="preserve"> ├── login/</w:t>
      </w:r>
      <w:r>
        <w:rPr>
          <w:rStyle w:val="137"/>
        </w:rPr>
        <w:br w:type="textWrapping"/>
      </w:r>
      <w:r>
        <w:rPr>
          <w:rStyle w:val="137"/>
        </w:rPr>
        <w:t xml:space="preserve"> ├── dashboard/</w:t>
      </w:r>
      <w:r>
        <w:rPr>
          <w:rStyle w:val="137"/>
        </w:rPr>
        <w:br w:type="textWrapping"/>
      </w:r>
      <w:r>
        <w:rPr>
          <w:rStyle w:val="137"/>
        </w:rPr>
        <w:t xml:space="preserve"> ├── resume/</w:t>
      </w:r>
      <w:r>
        <w:rPr>
          <w:rStyle w:val="137"/>
        </w:rPr>
        <w:br w:type="textWrapping"/>
      </w:r>
      <w:r>
        <w:rPr>
          <w:rStyle w:val="137"/>
        </w:rPr>
        <w:t xml:space="preserve"> ├── chat/</w:t>
      </w:r>
      <w:r>
        <w:rPr>
          <w:rStyle w:val="137"/>
        </w:rPr>
        <w:br w:type="textWrapping"/>
      </w:r>
      <w:r>
        <w:rPr>
          <w:rStyle w:val="137"/>
        </w:rPr>
        <w:t xml:space="preserve"> └── layout.tsx</w:t>
      </w:r>
    </w:p>
    <w:p>
      <w:pPr>
        <w:pStyle w:val="31"/>
        <w:keepNext w:val="0"/>
        <w:keepLines w:val="0"/>
        <w:widowControl/>
        <w:suppressLineNumbers w:val="0"/>
      </w:pPr>
      <w:r>
        <w:t>都是 Next.js 在管理。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三、第二层：React 才是真正“页面逻辑”</w:t>
      </w:r>
    </w:p>
    <w:p>
      <w:pPr>
        <w:pStyle w:val="3"/>
        <w:keepNext w:val="0"/>
        <w:keepLines w:val="0"/>
        <w:widowControl/>
        <w:suppressLineNumbers w:val="0"/>
      </w:pPr>
      <w:r>
        <w:t>2. React 18</w:t>
      </w:r>
    </w:p>
    <w:p>
      <w:pPr>
        <w:pStyle w:val="31"/>
        <w:keepNext w:val="0"/>
        <w:keepLines w:val="0"/>
        <w:widowControl/>
        <w:suppressLineNumbers w:val="0"/>
      </w:pPr>
      <w:r>
        <w:t>React 是：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组件系统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React 核心思想</w:t>
      </w:r>
    </w:p>
    <w:p>
      <w:pPr>
        <w:pStyle w:val="31"/>
        <w:keepNext w:val="0"/>
        <w:keepLines w:val="0"/>
        <w:widowControl/>
        <w:suppressLineNumbers w:val="0"/>
      </w:pPr>
      <w:r>
        <w:t>整个页面：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由组件组成</w:t>
      </w:r>
    </w:p>
    <w:p>
      <w:pPr>
        <w:pStyle w:val="31"/>
        <w:keepNext w:val="0"/>
        <w:keepLines w:val="0"/>
        <w:widowControl/>
        <w:suppressLineNumbers w:val="0"/>
      </w:pPr>
      <w:r>
        <w:t>例如：</w:t>
      </w:r>
    </w:p>
    <w:p>
      <w:pPr>
        <w:pStyle w:val="30"/>
        <w:keepNext w:val="0"/>
        <w:keepLines w:val="0"/>
        <w:widowControl/>
        <w:suppressLineNumbers w:val="0"/>
      </w:pPr>
      <w:r>
        <w:t>&lt;Sidebar</w:t>
      </w:r>
      <w:r>
        <w:rPr>
          <w:rStyle w:val="137"/>
        </w:rPr>
        <w:t xml:space="preserve"> </w:t>
      </w:r>
      <w:r>
        <w:t>/&gt;</w:t>
      </w:r>
      <w:r>
        <w:rPr>
          <w:rStyle w:val="137"/>
        </w:rPr>
        <w:br w:type="textWrapping"/>
      </w:r>
      <w:r>
        <w:t>&lt;ResumeCard</w:t>
      </w:r>
      <w:r>
        <w:rPr>
          <w:rStyle w:val="137"/>
        </w:rPr>
        <w:t xml:space="preserve"> </w:t>
      </w:r>
      <w:r>
        <w:t>/&gt;</w:t>
      </w:r>
      <w:r>
        <w:rPr>
          <w:rStyle w:val="137"/>
        </w:rPr>
        <w:br w:type="textWrapping"/>
      </w:r>
      <w:r>
        <w:t>&lt;ChatWindow</w:t>
      </w:r>
      <w:r>
        <w:rPr>
          <w:rStyle w:val="137"/>
        </w:rPr>
        <w:t xml:space="preserve"> </w:t>
      </w:r>
      <w:r>
        <w:t>/&gt;</w:t>
      </w:r>
      <w:r>
        <w:rPr>
          <w:rStyle w:val="137"/>
        </w:rPr>
        <w:br w:type="textWrapping"/>
      </w:r>
      <w:r>
        <w:t>&lt;Button</w:t>
      </w:r>
      <w:r>
        <w:rPr>
          <w:rStyle w:val="137"/>
        </w:rPr>
        <w:t xml:space="preserve"> </w:t>
      </w:r>
      <w:r>
        <w:t>/&gt;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React 做什么？</w:t>
      </w:r>
    </w:p>
    <w:p>
      <w:pPr>
        <w:pStyle w:val="31"/>
        <w:keepNext w:val="0"/>
        <w:keepLines w:val="0"/>
        <w:widowControl/>
        <w:suppressLineNumbers w:val="0"/>
      </w:pPr>
      <w:r>
        <w:t>React 负责：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3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页面渲染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状态更新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生命周期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hooks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组件通信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props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局部交互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click/input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React 是“UI逻辑层”</w:t>
      </w:r>
    </w:p>
    <w:p>
      <w:pPr>
        <w:pStyle w:val="31"/>
        <w:keepNext w:val="0"/>
        <w:keepLines w:val="0"/>
        <w:widowControl/>
        <w:suppressLineNumbers w:val="0"/>
      </w:pPr>
      <w:r>
        <w:t>而：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Next.js 是框架</w:t>
      </w:r>
      <w:r>
        <w:rPr>
          <w:rStyle w:val="137"/>
        </w:rPr>
        <w:br w:type="textWrapping"/>
      </w:r>
      <w:r>
        <w:rPr>
          <w:rStyle w:val="137"/>
        </w:rPr>
        <w:t>React 是UI引擎</w:t>
      </w:r>
    </w:p>
    <w:p>
      <w:pPr>
        <w:pStyle w:val="31"/>
        <w:keepNext w:val="0"/>
        <w:keepLines w:val="0"/>
        <w:widowControl/>
        <w:suppressLineNumbers w:val="0"/>
      </w:pPr>
      <w:r>
        <w:t>关系：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Next.js</w:t>
      </w:r>
      <w:r>
        <w:rPr>
          <w:rStyle w:val="137"/>
        </w:rPr>
        <w:br w:type="textWrapping"/>
      </w:r>
      <w:r>
        <w:rPr>
          <w:rStyle w:val="137"/>
        </w:rPr>
        <w:t xml:space="preserve">  └── React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四、第三层：TypeScript 是“类型系统”</w:t>
      </w:r>
    </w:p>
    <w:p>
      <w:pPr>
        <w:pStyle w:val="3"/>
        <w:keepNext w:val="0"/>
        <w:keepLines w:val="0"/>
        <w:widowControl/>
        <w:suppressLineNumbers w:val="0"/>
      </w:pPr>
      <w:r>
        <w:t>3. TypeScript</w:t>
      </w:r>
    </w:p>
    <w:p>
      <w:pPr>
        <w:pStyle w:val="31"/>
        <w:keepNext w:val="0"/>
        <w:keepLines w:val="0"/>
        <w:widowControl/>
        <w:suppressLineNumbers w:val="0"/>
      </w:pPr>
      <w:r>
        <w:t>它负责：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给整个前端增加“类型安全”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没有 TS：</w:t>
      </w:r>
    </w:p>
    <w:p>
      <w:pPr>
        <w:pStyle w:val="30"/>
        <w:keepNext w:val="0"/>
        <w:keepLines w:val="0"/>
        <w:widowControl/>
        <w:suppressLineNumbers w:val="0"/>
      </w:pPr>
      <w:r>
        <w:t>const</w:t>
      </w:r>
      <w:r>
        <w:rPr>
          <w:rStyle w:val="137"/>
        </w:rPr>
        <w:t xml:space="preserve"> </w:t>
      </w:r>
      <w:r>
        <w:t>user</w:t>
      </w:r>
      <w:r>
        <w:rPr>
          <w:rStyle w:val="137"/>
        </w:rPr>
        <w:t xml:space="preserve"> </w:t>
      </w:r>
      <w:r>
        <w:t>=</w:t>
      </w:r>
      <w:r>
        <w:rPr>
          <w:rStyle w:val="137"/>
        </w:rPr>
        <w:t xml:space="preserve"> </w:t>
      </w:r>
      <w:r>
        <w:t>data.</w:t>
      </w:r>
      <w:r>
        <w:rPr>
          <w:rStyle w:val="137"/>
        </w:rPr>
        <w:t>user</w:t>
      </w:r>
    </w:p>
    <w:p>
      <w:pPr>
        <w:pStyle w:val="31"/>
        <w:keepNext w:val="0"/>
        <w:keepLines w:val="0"/>
        <w:widowControl/>
        <w:suppressLineNumbers w:val="0"/>
      </w:pPr>
      <w:r>
        <w:t>你不知道：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user 有没有</w:t>
      </w:r>
      <w:r>
        <w:rPr>
          <w:rStyle w:val="137"/>
        </w:rPr>
        <w:br w:type="textWrapping"/>
      </w:r>
      <w:r>
        <w:rPr>
          <w:rStyle w:val="137"/>
        </w:rPr>
        <w:t>类型是什么</w:t>
      </w:r>
    </w:p>
    <w:p>
      <w:pPr>
        <w:pStyle w:val="31"/>
        <w:keepNext w:val="0"/>
        <w:keepLines w:val="0"/>
        <w:widowControl/>
        <w:suppressLineNumbers w:val="0"/>
      </w:pPr>
      <w:r>
        <w:t>容易炸。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有 TS：</w:t>
      </w:r>
    </w:p>
    <w:p>
      <w:pPr>
        <w:pStyle w:val="30"/>
        <w:keepNext w:val="0"/>
        <w:keepLines w:val="0"/>
        <w:widowControl/>
        <w:suppressLineNumbers w:val="0"/>
      </w:pPr>
      <w:r>
        <w:t>interface</w:t>
      </w:r>
      <w:r>
        <w:rPr>
          <w:rStyle w:val="137"/>
        </w:rPr>
        <w:t xml:space="preserve"> </w:t>
      </w:r>
      <w:r>
        <w:t>User</w:t>
      </w:r>
      <w:r>
        <w:rPr>
          <w:rStyle w:val="137"/>
        </w:rPr>
        <w:t xml:space="preserve"> {</w:t>
      </w:r>
      <w:r>
        <w:rPr>
          <w:rStyle w:val="137"/>
        </w:rPr>
        <w:br w:type="textWrapping"/>
      </w:r>
      <w:r>
        <w:rPr>
          <w:rStyle w:val="137"/>
        </w:rPr>
        <w:t xml:space="preserve">  id: </w:t>
      </w:r>
      <w:r>
        <w:t>number</w:t>
      </w:r>
      <w:r>
        <w:rPr>
          <w:rStyle w:val="137"/>
        </w:rPr>
        <w:br w:type="textWrapping"/>
      </w:r>
      <w:r>
        <w:rPr>
          <w:rStyle w:val="137"/>
        </w:rPr>
        <w:t xml:space="preserve">  name: </w:t>
      </w:r>
      <w:r>
        <w:t>string</w:t>
      </w:r>
      <w:r>
        <w:rPr>
          <w:rStyle w:val="137"/>
        </w:rPr>
        <w:br w:type="textWrapping"/>
      </w:r>
      <w:r>
        <w:rPr>
          <w:rStyle w:val="137"/>
        </w:rPr>
        <w:t>}</w:t>
      </w:r>
    </w:p>
    <w:p>
      <w:pPr>
        <w:pStyle w:val="31"/>
        <w:keepNext w:val="0"/>
        <w:keepLines w:val="0"/>
        <w:widowControl/>
        <w:suppressLineNumbers w:val="0"/>
      </w:pPr>
      <w:r>
        <w:t>AI 和 IDE 都知道：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user.name 是 string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TypeScript贯穿整个前端链路</w:t>
      </w:r>
    </w:p>
    <w:p>
      <w:pPr>
        <w:pStyle w:val="31"/>
        <w:keepNext w:val="0"/>
        <w:keepLines w:val="0"/>
        <w:widowControl/>
        <w:suppressLineNumbers w:val="0"/>
      </w:pPr>
      <w:r>
        <w:t>它会影响：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6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如何受TS影响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React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Props类型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Axios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API返回类型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Zustand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React Query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query类型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Zod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表单类型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shadcn/ui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组件类型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五、第四层：TailwindCSS 负责“页面样式”</w:t>
      </w:r>
    </w:p>
    <w:p>
      <w:pPr>
        <w:pStyle w:val="3"/>
        <w:keepNext w:val="0"/>
        <w:keepLines w:val="0"/>
        <w:widowControl/>
        <w:suppressLineNumbers w:val="0"/>
      </w:pPr>
      <w:r>
        <w:t>4. TailwindCSS</w:t>
      </w:r>
    </w:p>
    <w:p>
      <w:pPr>
        <w:pStyle w:val="31"/>
        <w:keepNext w:val="0"/>
        <w:keepLines w:val="0"/>
        <w:widowControl/>
        <w:suppressLineNumbers w:val="0"/>
      </w:pPr>
      <w:r>
        <w:t>这是：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UI样式系统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React 负责结构</w:t>
      </w:r>
    </w:p>
    <w:p>
      <w:pPr>
        <w:pStyle w:val="31"/>
        <w:keepNext w:val="0"/>
        <w:keepLines w:val="0"/>
        <w:widowControl/>
        <w:suppressLineNumbers w:val="0"/>
      </w:pPr>
      <w:r>
        <w:t>例如：</w:t>
      </w:r>
    </w:p>
    <w:p>
      <w:pPr>
        <w:pStyle w:val="30"/>
        <w:keepNext w:val="0"/>
        <w:keepLines w:val="0"/>
        <w:widowControl/>
        <w:suppressLineNumbers w:val="0"/>
      </w:pPr>
      <w:r>
        <w:t>&lt;Card&gt;</w:t>
      </w:r>
      <w:r>
        <w:rPr>
          <w:rStyle w:val="137"/>
        </w:rPr>
        <w:br w:type="textWrapping"/>
      </w:r>
      <w:r>
        <w:rPr>
          <w:rStyle w:val="137"/>
        </w:rPr>
        <w:t xml:space="preserve">  </w:t>
      </w:r>
      <w:r>
        <w:t>&lt;Button&gt;</w:t>
      </w:r>
      <w:r>
        <w:rPr>
          <w:rStyle w:val="137"/>
        </w:rPr>
        <w:t>登录</w:t>
      </w:r>
      <w:r>
        <w:t>&lt;/Button&gt;</w:t>
      </w:r>
      <w:r>
        <w:rPr>
          <w:rStyle w:val="137"/>
        </w:rPr>
        <w:br w:type="textWrapping"/>
      </w:r>
      <w:r>
        <w:t>&lt;/Card&gt;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Tailwind负责外观</w:t>
      </w:r>
    </w:p>
    <w:p>
      <w:pPr>
        <w:pStyle w:val="30"/>
        <w:keepNext w:val="0"/>
        <w:keepLines w:val="0"/>
        <w:widowControl/>
        <w:suppressLineNumbers w:val="0"/>
      </w:pPr>
      <w:r>
        <w:t>&lt;div</w:t>
      </w:r>
      <w:r>
        <w:rPr>
          <w:rStyle w:val="137"/>
        </w:rPr>
        <w:t xml:space="preserve"> </w:t>
      </w:r>
      <w:r>
        <w:t>className="p-4 rounded-xl bg-white"&gt;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Tailwind 的作用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10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间距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p-4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bg-black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text-xl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Flex布局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flex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Grid布局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响应式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md:flex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真正关系：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React = 骨架</w:t>
      </w:r>
      <w:r>
        <w:rPr>
          <w:rStyle w:val="137"/>
        </w:rPr>
        <w:br w:type="textWrapping"/>
      </w:r>
      <w:r>
        <w:rPr>
          <w:rStyle w:val="137"/>
        </w:rPr>
        <w:t>Tailwind = 皮肤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六、第五层：shadcn/ui 是“高级组件库”</w:t>
      </w:r>
    </w:p>
    <w:p>
      <w:pPr>
        <w:pStyle w:val="3"/>
        <w:keepNext w:val="0"/>
        <w:keepLines w:val="0"/>
        <w:widowControl/>
        <w:suppressLineNumbers w:val="0"/>
      </w:pPr>
      <w:r>
        <w:t>5. shadcn/ui</w:t>
      </w:r>
    </w:p>
    <w:p>
      <w:pPr>
        <w:pStyle w:val="31"/>
        <w:keepNext w:val="0"/>
        <w:keepLines w:val="0"/>
        <w:widowControl/>
        <w:suppressLineNumbers w:val="0"/>
      </w:pPr>
      <w:r>
        <w:t>它是：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基于 Tailwind 的组件系统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注意：</w:t>
      </w:r>
    </w:p>
    <w:p>
      <w:pPr>
        <w:pStyle w:val="31"/>
        <w:keepNext w:val="0"/>
        <w:keepLines w:val="0"/>
        <w:widowControl/>
        <w:suppressLineNumbers w:val="0"/>
      </w:pPr>
      <w:r>
        <w:t>shadcn/ui 不是单独UI框架。</w:t>
      </w:r>
    </w:p>
    <w:p>
      <w:pPr>
        <w:pStyle w:val="31"/>
        <w:keepNext w:val="0"/>
        <w:keepLines w:val="0"/>
        <w:widowControl/>
        <w:suppressLineNumbers w:val="0"/>
      </w:pPr>
      <w:r>
        <w:t>而是：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React + Tailwind 的组件集合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关系：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shadcn/ui</w:t>
      </w:r>
      <w:r>
        <w:rPr>
          <w:rStyle w:val="137"/>
        </w:rPr>
        <w:br w:type="textWrapping"/>
      </w:r>
      <w:r>
        <w:rPr>
          <w:rStyle w:val="137"/>
        </w:rPr>
        <w:t xml:space="preserve"> ├── React组件</w:t>
      </w:r>
      <w:r>
        <w:rPr>
          <w:rStyle w:val="137"/>
        </w:rPr>
        <w:br w:type="textWrapping"/>
      </w:r>
      <w:r>
        <w:rPr>
          <w:rStyle w:val="137"/>
        </w:rPr>
        <w:t xml:space="preserve"> └── Tailwind样式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例如：</w:t>
      </w:r>
    </w:p>
    <w:p>
      <w:pPr>
        <w:pStyle w:val="30"/>
        <w:keepNext w:val="0"/>
        <w:keepLines w:val="0"/>
        <w:widowControl/>
        <w:suppressLineNumbers w:val="0"/>
      </w:pPr>
      <w:r>
        <w:t>&lt;Button</w:t>
      </w:r>
      <w:r>
        <w:rPr>
          <w:rStyle w:val="137"/>
        </w:rPr>
        <w:t xml:space="preserve"> </w:t>
      </w:r>
      <w:r>
        <w:t>/&gt;</w:t>
      </w:r>
      <w:r>
        <w:rPr>
          <w:rStyle w:val="137"/>
        </w:rPr>
        <w:br w:type="textWrapping"/>
      </w:r>
      <w:r>
        <w:t>&lt;Dialog</w:t>
      </w:r>
      <w:r>
        <w:rPr>
          <w:rStyle w:val="137"/>
        </w:rPr>
        <w:t xml:space="preserve"> </w:t>
      </w:r>
      <w:r>
        <w:t>/&gt;</w:t>
      </w:r>
      <w:r>
        <w:rPr>
          <w:rStyle w:val="137"/>
        </w:rPr>
        <w:br w:type="textWrapping"/>
      </w:r>
      <w:r>
        <w:t>&lt;Input</w:t>
      </w:r>
      <w:r>
        <w:rPr>
          <w:rStyle w:val="137"/>
        </w:rPr>
        <w:t xml:space="preserve"> </w:t>
      </w:r>
      <w:r>
        <w:t>/&gt;</w:t>
      </w:r>
      <w:r>
        <w:rPr>
          <w:rStyle w:val="137"/>
        </w:rPr>
        <w:br w:type="textWrapping"/>
      </w:r>
      <w:r>
        <w:t>&lt;Card</w:t>
      </w:r>
      <w:r>
        <w:rPr>
          <w:rStyle w:val="137"/>
        </w:rPr>
        <w:t xml:space="preserve"> </w:t>
      </w:r>
      <w:r>
        <w:t>/&gt;</w:t>
      </w:r>
    </w:p>
    <w:p>
      <w:pPr>
        <w:pStyle w:val="31"/>
        <w:keepNext w:val="0"/>
        <w:keepLines w:val="0"/>
        <w:widowControl/>
        <w:suppressLineNumbers w:val="0"/>
      </w:pPr>
      <w:r>
        <w:t>内部其实：</w:t>
      </w:r>
    </w:p>
    <w:p>
      <w:pPr>
        <w:pStyle w:val="30"/>
        <w:keepNext w:val="0"/>
        <w:keepLines w:val="0"/>
        <w:widowControl/>
        <w:suppressLineNumbers w:val="0"/>
      </w:pPr>
      <w:r>
        <w:t>&lt;button</w:t>
      </w:r>
      <w:r>
        <w:rPr>
          <w:rStyle w:val="137"/>
        </w:rPr>
        <w:t xml:space="preserve"> </w:t>
      </w:r>
      <w:r>
        <w:t>className="rounded-md bg-black"&gt;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所以：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Tailwind 是原材料</w:t>
      </w:r>
      <w:r>
        <w:rPr>
          <w:rStyle w:val="137"/>
        </w:rPr>
        <w:br w:type="textWrapping"/>
      </w:r>
      <w:r>
        <w:rPr>
          <w:rStyle w:val="137"/>
        </w:rPr>
        <w:t>shadcn/ui 是封装后的家具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七、第六层：Axios 是“API请求器”</w:t>
      </w:r>
    </w:p>
    <w:p>
      <w:pPr>
        <w:pStyle w:val="3"/>
        <w:keepNext w:val="0"/>
        <w:keepLines w:val="0"/>
        <w:widowControl/>
        <w:suppressLineNumbers w:val="0"/>
      </w:pPr>
      <w:r>
        <w:t>6. Axios</w:t>
      </w:r>
    </w:p>
    <w:p>
      <w:pPr>
        <w:pStyle w:val="31"/>
        <w:keepNext w:val="0"/>
        <w:keepLines w:val="0"/>
        <w:widowControl/>
        <w:suppressLineNumbers w:val="0"/>
      </w:pPr>
      <w:r>
        <w:t>它负责：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前端请求后端</w:t>
      </w: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链路：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React页面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Axios请求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FastAPI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返回JSON</w:t>
      </w:r>
    </w:p>
    <w:p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例如：</w:t>
      </w:r>
    </w:p>
    <w:p>
      <w:pPr>
        <w:pStyle w:val="30"/>
        <w:keepNext w:val="0"/>
        <w:keepLines w:val="0"/>
        <w:widowControl/>
        <w:suppressLineNumbers w:val="0"/>
      </w:pPr>
      <w:r>
        <w:t>axios.</w:t>
      </w:r>
      <w:r>
        <w:rPr>
          <w:rStyle w:val="137"/>
        </w:rPr>
        <w:t>get(</w:t>
      </w:r>
      <w:r>
        <w:t>"/api/resume"</w:t>
      </w:r>
      <w:r>
        <w:rPr>
          <w:rStyle w:val="137"/>
        </w:rPr>
        <w:t>)</w:t>
      </w: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Axios核心作用：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14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HTTP请求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GET/POST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Token携带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JWT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拦截器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自动处理401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错误处理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try/catch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请求封装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api.ts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八、第七层：React Query 管理“服务端状态”</w:t>
      </w:r>
    </w:p>
    <w:p>
      <w:pPr>
        <w:pStyle w:val="3"/>
        <w:keepNext w:val="0"/>
        <w:keepLines w:val="0"/>
        <w:widowControl/>
        <w:suppressLineNumbers w:val="0"/>
      </w:pPr>
      <w:r>
        <w:t>7. React Query（TanStack Query）</w:t>
      </w:r>
    </w:p>
    <w:p>
      <w:pPr>
        <w:pStyle w:val="31"/>
        <w:keepNext w:val="0"/>
        <w:keepLines w:val="0"/>
        <w:widowControl/>
        <w:suppressLineNumbers w:val="0"/>
      </w:pPr>
      <w:r>
        <w:t>这是：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服务器数据管理层</w:t>
      </w:r>
    </w:p>
    <w:p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为什么需要它？</w:t>
      </w:r>
    </w:p>
    <w:p>
      <w:pPr>
        <w:pStyle w:val="31"/>
        <w:keepNext w:val="0"/>
        <w:keepLines w:val="0"/>
        <w:widowControl/>
        <w:suppressLineNumbers w:val="0"/>
      </w:pPr>
      <w:r>
        <w:t>以前：</w:t>
      </w:r>
    </w:p>
    <w:p>
      <w:pPr>
        <w:pStyle w:val="30"/>
        <w:keepNext w:val="0"/>
        <w:keepLines w:val="0"/>
        <w:widowControl/>
        <w:suppressLineNumbers w:val="0"/>
      </w:pPr>
      <w:r>
        <w:t>useEffect</w:t>
      </w:r>
      <w:r>
        <w:rPr>
          <w:rStyle w:val="137"/>
        </w:rPr>
        <w:t>(() =&gt; {</w:t>
      </w:r>
      <w:r>
        <w:rPr>
          <w:rStyle w:val="137"/>
        </w:rPr>
        <w:br w:type="textWrapping"/>
      </w:r>
      <w:r>
        <w:rPr>
          <w:rStyle w:val="137"/>
        </w:rPr>
        <w:t xml:space="preserve"> </w:t>
      </w:r>
      <w:r>
        <w:t>fetch</w:t>
      </w:r>
      <w:r>
        <w:rPr>
          <w:rStyle w:val="137"/>
        </w:rPr>
        <w:t>()</w:t>
      </w:r>
      <w:r>
        <w:rPr>
          <w:rStyle w:val="137"/>
        </w:rPr>
        <w:br w:type="textWrapping"/>
      </w:r>
      <w:r>
        <w:rPr>
          <w:rStyle w:val="137"/>
        </w:rPr>
        <w:t>})</w:t>
      </w:r>
    </w:p>
    <w:p>
      <w:pPr>
        <w:pStyle w:val="31"/>
        <w:keepNext w:val="0"/>
        <w:keepLines w:val="0"/>
        <w:widowControl/>
        <w:suppressLineNumbers w:val="0"/>
      </w:pPr>
      <w:r>
        <w:t>会出现：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loading乱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缓存乱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重复请求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刷新问题 </w:t>
      </w: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React Query解决：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请求</w:t>
      </w:r>
      <w:r>
        <w:rPr>
          <w:rStyle w:val="137"/>
        </w:rPr>
        <w:br w:type="textWrapping"/>
      </w:r>
      <w:r>
        <w:rPr>
          <w:rStyle w:val="137"/>
        </w:rPr>
        <w:t>缓存</w:t>
      </w:r>
      <w:r>
        <w:rPr>
          <w:rStyle w:val="137"/>
        </w:rPr>
        <w:br w:type="textWrapping"/>
      </w:r>
      <w:r>
        <w:rPr>
          <w:rStyle w:val="137"/>
        </w:rPr>
        <w:t>刷新</w:t>
      </w:r>
      <w:r>
        <w:rPr>
          <w:rStyle w:val="137"/>
        </w:rPr>
        <w:br w:type="textWrapping"/>
      </w:r>
      <w:r>
        <w:rPr>
          <w:rStyle w:val="137"/>
        </w:rPr>
        <w:t>同步</w:t>
      </w:r>
      <w:r>
        <w:rPr>
          <w:rStyle w:val="137"/>
        </w:rPr>
        <w:br w:type="textWrapping"/>
      </w:r>
      <w:r>
        <w:rPr>
          <w:rStyle w:val="137"/>
        </w:rPr>
        <w:t>重试</w:t>
      </w:r>
      <w:r>
        <w:rPr>
          <w:rStyle w:val="137"/>
        </w:rPr>
        <w:br w:type="textWrapping"/>
      </w:r>
      <w:r>
        <w:rPr>
          <w:rStyle w:val="137"/>
        </w:rPr>
        <w:t>loading</w:t>
      </w:r>
    </w:p>
    <w:p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数据流：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React组件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React Query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Axios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FastAPI</w:t>
      </w:r>
    </w:p>
    <w:p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例如：</w:t>
      </w:r>
    </w:p>
    <w:p>
      <w:pPr>
        <w:pStyle w:val="30"/>
        <w:keepNext w:val="0"/>
        <w:keepLines w:val="0"/>
        <w:widowControl/>
        <w:suppressLineNumbers w:val="0"/>
      </w:pPr>
      <w:r>
        <w:t>useQuery</w:t>
      </w:r>
      <w:r>
        <w:rPr>
          <w:rStyle w:val="137"/>
        </w:rPr>
        <w:t>({</w:t>
      </w:r>
      <w:r>
        <w:rPr>
          <w:rStyle w:val="137"/>
        </w:rPr>
        <w:br w:type="textWrapping"/>
      </w:r>
      <w:r>
        <w:rPr>
          <w:rStyle w:val="137"/>
        </w:rPr>
        <w:t xml:space="preserve">  queryKey: [</w:t>
      </w:r>
      <w:r>
        <w:t>'resume'</w:t>
      </w:r>
      <w:r>
        <w:rPr>
          <w:rStyle w:val="137"/>
        </w:rPr>
        <w:t>],</w:t>
      </w:r>
      <w:r>
        <w:rPr>
          <w:rStyle w:val="137"/>
        </w:rPr>
        <w:br w:type="textWrapping"/>
      </w:r>
      <w:r>
        <w:rPr>
          <w:rStyle w:val="137"/>
        </w:rPr>
        <w:t xml:space="preserve">  queryFn: </w:t>
      </w:r>
      <w:r>
        <w:t>getResume</w:t>
      </w:r>
      <w:r>
        <w:rPr>
          <w:rStyle w:val="137"/>
        </w:rPr>
        <w:br w:type="textWrapping"/>
      </w:r>
      <w:r>
        <w:rPr>
          <w:rStyle w:val="137"/>
        </w:rPr>
        <w:t>})</w:t>
      </w:r>
    </w:p>
    <w:p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React Query 和 Axios 的关系</w:t>
      </w:r>
    </w:p>
    <w:p>
      <w:pPr>
        <w:pStyle w:val="31"/>
        <w:keepNext w:val="0"/>
        <w:keepLines w:val="0"/>
        <w:widowControl/>
        <w:suppressLineNumbers w:val="0"/>
      </w:pPr>
      <w:r>
        <w:t>很多人搞混。</w:t>
      </w:r>
    </w:p>
    <w:p>
      <w:pPr>
        <w:pStyle w:val="31"/>
        <w:keepNext w:val="0"/>
        <w:keepLines w:val="0"/>
        <w:widowControl/>
        <w:suppressLineNumbers w:val="0"/>
      </w:pPr>
      <w:r>
        <w:t>其实：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Axios = 发请求的人</w:t>
      </w:r>
      <w:r>
        <w:rPr>
          <w:rStyle w:val="137"/>
        </w:rPr>
        <w:br w:type="textWrapping"/>
      </w:r>
      <w:r>
        <w:rPr>
          <w:rStyle w:val="137"/>
        </w:rPr>
        <w:t>React Query = 管理请求的人</w:t>
      </w:r>
    </w:p>
    <w:p>
      <w:pPr>
        <w:pStyle w:val="31"/>
        <w:keepNext w:val="0"/>
        <w:keepLines w:val="0"/>
        <w:widowControl/>
        <w:suppressLineNumbers w:val="0"/>
      </w:pPr>
      <w:r>
        <w:t>关系：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React Query</w:t>
      </w:r>
      <w:r>
        <w:rPr>
          <w:rStyle w:val="137"/>
        </w:rPr>
        <w:br w:type="textWrapping"/>
      </w:r>
      <w:r>
        <w:rPr>
          <w:rStyle w:val="137"/>
        </w:rPr>
        <w:t xml:space="preserve">    ↓</w:t>
      </w:r>
      <w:r>
        <w:rPr>
          <w:rStyle w:val="137"/>
        </w:rPr>
        <w:br w:type="textWrapping"/>
      </w:r>
      <w:r>
        <w:rPr>
          <w:rStyle w:val="137"/>
        </w:rPr>
        <w:t xml:space="preserve">  Axios</w:t>
      </w:r>
      <w:r>
        <w:rPr>
          <w:rStyle w:val="137"/>
        </w:rPr>
        <w:br w:type="textWrapping"/>
      </w:r>
      <w:r>
        <w:rPr>
          <w:rStyle w:val="137"/>
        </w:rPr>
        <w:t xml:space="preserve">    ↓</w:t>
      </w:r>
      <w:r>
        <w:rPr>
          <w:rStyle w:val="137"/>
        </w:rPr>
        <w:br w:type="textWrapping"/>
      </w:r>
      <w:r>
        <w:rPr>
          <w:rStyle w:val="137"/>
        </w:rPr>
        <w:t xml:space="preserve"> Backend</w:t>
      </w:r>
    </w:p>
    <w:p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九、第八层：Zustand 管理“全局状态”</w:t>
      </w:r>
    </w:p>
    <w:p>
      <w:pPr>
        <w:pStyle w:val="3"/>
        <w:keepNext w:val="0"/>
        <w:keepLines w:val="0"/>
        <w:widowControl/>
        <w:suppressLineNumbers w:val="0"/>
      </w:pPr>
      <w:r>
        <w:t>8. Zustand</w:t>
      </w:r>
    </w:p>
    <w:p>
      <w:pPr>
        <w:pStyle w:val="31"/>
        <w:keepNext w:val="0"/>
        <w:keepLines w:val="0"/>
        <w:widowControl/>
        <w:suppressLineNumbers w:val="0"/>
      </w:pPr>
      <w:r>
        <w:t>它负责：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前端全局状态</w:t>
      </w:r>
    </w:p>
    <w:p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什么叫全局状态？</w:t>
      </w:r>
    </w:p>
    <w:p>
      <w:pPr>
        <w:pStyle w:val="31"/>
        <w:keepNext w:val="0"/>
        <w:keepLines w:val="0"/>
        <w:widowControl/>
        <w:suppressLineNumbers w:val="0"/>
      </w:pPr>
      <w: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16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用户信息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登录状态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isLogin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dark mode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AI聊天记录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chat history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当前简历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currentResume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数据流：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多个React组件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共享 Zustand store</w:t>
      </w:r>
    </w:p>
    <w:p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例如：</w:t>
      </w:r>
    </w:p>
    <w:p>
      <w:pPr>
        <w:pStyle w:val="30"/>
        <w:keepNext w:val="0"/>
        <w:keepLines w:val="0"/>
        <w:widowControl/>
        <w:suppressLineNumbers w:val="0"/>
      </w:pPr>
      <w:r>
        <w:t>const</w:t>
      </w:r>
      <w:r>
        <w:rPr>
          <w:rStyle w:val="137"/>
        </w:rPr>
        <w:t xml:space="preserve"> </w:t>
      </w:r>
      <w:r>
        <w:t>useUserStore</w:t>
      </w:r>
      <w:r>
        <w:rPr>
          <w:rStyle w:val="137"/>
        </w:rPr>
        <w:t xml:space="preserve"> </w:t>
      </w:r>
      <w:r>
        <w:t>=</w:t>
      </w:r>
      <w:r>
        <w:rPr>
          <w:rStyle w:val="137"/>
        </w:rPr>
        <w:t xml:space="preserve"> </w:t>
      </w:r>
      <w:r>
        <w:t>create</w:t>
      </w:r>
      <w:r>
        <w:rPr>
          <w:rStyle w:val="137"/>
        </w:rPr>
        <w:t>(...)</w:t>
      </w:r>
    </w:p>
    <w:p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Zustand 和 React Query区别（重点）</w:t>
      </w:r>
    </w:p>
    <w:p>
      <w:pPr>
        <w:pStyle w:val="31"/>
        <w:keepNext w:val="0"/>
        <w:keepLines w:val="0"/>
        <w:widowControl/>
        <w:suppressLineNumbers w:val="0"/>
      </w:pPr>
      <w:r>
        <w:t>很多新人最容易混。</w:t>
      </w:r>
    </w:p>
    <w:p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React Query 管：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服务器数据</w:t>
      </w:r>
    </w:p>
    <w:p>
      <w:pPr>
        <w:pStyle w:val="31"/>
        <w:keepNext w:val="0"/>
        <w:keepLines w:val="0"/>
        <w:widowControl/>
        <w:suppressLineNumbers w:val="0"/>
      </w:pPr>
      <w:r>
        <w:t>例如：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后端API返回的数据</w:t>
      </w:r>
    </w:p>
    <w:p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Zustand 管：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前端本地状态</w:t>
      </w:r>
    </w:p>
    <w:p>
      <w:pPr>
        <w:pStyle w:val="31"/>
        <w:keepNext w:val="0"/>
        <w:keepLines w:val="0"/>
        <w:widowControl/>
        <w:suppressLineNumbers w:val="0"/>
      </w:pPr>
      <w:r>
        <w:t>例如：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弹窗开关</w:t>
      </w:r>
      <w:r>
        <w:rPr>
          <w:rStyle w:val="137"/>
        </w:rPr>
        <w:br w:type="textWrapping"/>
      </w:r>
      <w:r>
        <w:rPr>
          <w:rStyle w:val="137"/>
        </w:rPr>
        <w:t>主题</w:t>
      </w:r>
      <w:r>
        <w:rPr>
          <w:rStyle w:val="137"/>
        </w:rPr>
        <w:br w:type="textWrapping"/>
      </w:r>
      <w:r>
        <w:rPr>
          <w:rStyle w:val="137"/>
        </w:rPr>
        <w:t>当前聊天输入框</w:t>
      </w: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十、第九层：react-hook-form 管理“表单”</w:t>
      </w:r>
    </w:p>
    <w:p>
      <w:pPr>
        <w:pStyle w:val="3"/>
        <w:keepNext w:val="0"/>
        <w:keepLines w:val="0"/>
        <w:widowControl/>
        <w:suppressLineNumbers w:val="0"/>
      </w:pPr>
      <w:r>
        <w:t>9. react-hook-form</w:t>
      </w:r>
    </w:p>
    <w:p>
      <w:pPr>
        <w:pStyle w:val="31"/>
        <w:keepNext w:val="0"/>
        <w:keepLines w:val="0"/>
        <w:widowControl/>
        <w:suppressLineNumbers w:val="0"/>
      </w:pPr>
      <w:r>
        <w:t>这是：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高性能表单管理</w:t>
      </w:r>
    </w:p>
    <w:p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它负责：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input</w:t>
      </w:r>
      <w:r>
        <w:rPr>
          <w:rStyle w:val="137"/>
        </w:rPr>
        <w:br w:type="textWrapping"/>
      </w:r>
      <w:r>
        <w:rPr>
          <w:rStyle w:val="137"/>
        </w:rPr>
        <w:t>textarea</w:t>
      </w:r>
      <w:r>
        <w:rPr>
          <w:rStyle w:val="137"/>
        </w:rPr>
        <w:br w:type="textWrapping"/>
      </w:r>
      <w:r>
        <w:rPr>
          <w:rStyle w:val="137"/>
        </w:rPr>
        <w:t>select</w:t>
      </w:r>
      <w:r>
        <w:rPr>
          <w:rStyle w:val="137"/>
        </w:rPr>
        <w:br w:type="textWrapping"/>
      </w:r>
      <w:r>
        <w:rPr>
          <w:rStyle w:val="137"/>
        </w:rPr>
        <w:t>form submit</w:t>
      </w:r>
    </w:p>
    <w:p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数据流：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用户输入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react-hook-form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收集数据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提交</w:t>
      </w:r>
    </w:p>
    <w:p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例如：</w:t>
      </w:r>
    </w:p>
    <w:p>
      <w:pPr>
        <w:pStyle w:val="30"/>
        <w:keepNext w:val="0"/>
        <w:keepLines w:val="0"/>
        <w:widowControl/>
        <w:suppressLineNumbers w:val="0"/>
      </w:pPr>
      <w:r>
        <w:t>&lt;input</w:t>
      </w:r>
      <w:r>
        <w:rPr>
          <w:rStyle w:val="137"/>
        </w:rPr>
        <w:t xml:space="preserve"> {...</w:t>
      </w:r>
      <w:r>
        <w:t>register</w:t>
      </w:r>
      <w:r>
        <w:rPr>
          <w:rStyle w:val="137"/>
        </w:rPr>
        <w:t>(</w:t>
      </w:r>
      <w:r>
        <w:t>"email"</w:t>
      </w:r>
      <w:r>
        <w:rPr>
          <w:rStyle w:val="137"/>
        </w:rPr>
        <w:t xml:space="preserve">)} </w:t>
      </w:r>
      <w:r>
        <w:t>/&gt;</w:t>
      </w:r>
    </w:p>
    <w:p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十一、第十层：Zod 做“数据校验”</w:t>
      </w:r>
    </w:p>
    <w:p>
      <w:pPr>
        <w:pStyle w:val="3"/>
        <w:keepNext w:val="0"/>
        <w:keepLines w:val="0"/>
        <w:widowControl/>
        <w:suppressLineNumbers w:val="0"/>
      </w:pPr>
      <w:r>
        <w:t>10. Zod</w:t>
      </w:r>
    </w:p>
    <w:p>
      <w:pPr>
        <w:pStyle w:val="31"/>
        <w:keepNext w:val="0"/>
        <w:keepLines w:val="0"/>
        <w:widowControl/>
        <w:suppressLineNumbers w:val="0"/>
      </w:pPr>
      <w:r>
        <w:t>它负责：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验证表单数据是否合法</w:t>
      </w:r>
    </w:p>
    <w:p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例如：</w:t>
      </w:r>
    </w:p>
    <w:p>
      <w:pPr>
        <w:pStyle w:val="30"/>
        <w:keepNext w:val="0"/>
        <w:keepLines w:val="0"/>
        <w:widowControl/>
        <w:suppressLineNumbers w:val="0"/>
      </w:pPr>
      <w:r>
        <w:t>z.</w:t>
      </w:r>
      <w:r>
        <w:rPr>
          <w:rStyle w:val="137"/>
        </w:rPr>
        <w:t>string()</w:t>
      </w:r>
      <w:r>
        <w:t>.</w:t>
      </w:r>
      <w:r>
        <w:rPr>
          <w:rStyle w:val="137"/>
        </w:rPr>
        <w:t>email()</w:t>
      </w:r>
    </w:p>
    <w:p>
      <w:pPr>
        <w:pStyle w:val="31"/>
        <w:keepNext w:val="0"/>
        <w:keepLines w:val="0"/>
        <w:widowControl/>
        <w:suppressLineNumbers w:val="0"/>
      </w:pPr>
      <w:r>
        <w:t>验证邮箱。</w:t>
      </w:r>
    </w:p>
    <w:p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数据流：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用户输入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react-hook-form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Zod校验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通过才提交</w:t>
      </w:r>
    </w:p>
    <w:p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react-hook-form + Zod关系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react-hook-form</w:t>
      </w:r>
      <w:r>
        <w:rPr>
          <w:rStyle w:val="137"/>
        </w:rPr>
        <w:br w:type="textWrapping"/>
      </w:r>
      <w:r>
        <w:rPr>
          <w:rStyle w:val="137"/>
        </w:rPr>
        <w:t>负责收集表单</w:t>
      </w:r>
      <w:r>
        <w:rPr>
          <w:rStyle w:val="137"/>
        </w:rPr>
        <w:br w:type="textWrapping"/>
      </w:r>
      <w:r>
        <w:rPr>
          <w:rStyle w:val="137"/>
        </w:rPr>
        <w:br w:type="textWrapping"/>
      </w:r>
      <w:r>
        <w:rPr>
          <w:rStyle w:val="137"/>
        </w:rPr>
        <w:t>Zod</w:t>
      </w:r>
      <w:r>
        <w:rPr>
          <w:rStyle w:val="137"/>
        </w:rPr>
        <w:br w:type="textWrapping"/>
      </w:r>
      <w:r>
        <w:rPr>
          <w:rStyle w:val="137"/>
        </w:rPr>
        <w:t>负责验证表单</w:t>
      </w:r>
    </w:p>
    <w:p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十二、第十一层：Framer Motion 管“动画”</w:t>
      </w:r>
    </w:p>
    <w:p>
      <w:pPr>
        <w:pStyle w:val="3"/>
        <w:keepNext w:val="0"/>
        <w:keepLines w:val="0"/>
        <w:widowControl/>
        <w:suppressLineNumbers w:val="0"/>
      </w:pPr>
      <w:r>
        <w:t>11. Framer Motion</w:t>
      </w:r>
    </w:p>
    <w:p>
      <w:pPr>
        <w:pStyle w:val="31"/>
        <w:keepNext w:val="0"/>
        <w:keepLines w:val="0"/>
        <w:widowControl/>
        <w:suppressLineNumbers w:val="0"/>
      </w:pPr>
      <w:r>
        <w:t>这是：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React动画系统</w:t>
      </w:r>
    </w:p>
    <w:p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它负责：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7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动画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页面切换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fade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卡片动画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hover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AI流式输出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modal动画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例如：</w:t>
      </w:r>
    </w:p>
    <w:p>
      <w:pPr>
        <w:pStyle w:val="30"/>
        <w:keepNext w:val="0"/>
        <w:keepLines w:val="0"/>
        <w:widowControl/>
        <w:suppressLineNumbers w:val="0"/>
      </w:pPr>
      <w:r>
        <w:t>&lt;motion.div</w:t>
      </w:r>
      <w:r>
        <w:rPr>
          <w:rStyle w:val="137"/>
        </w:rPr>
        <w:t xml:space="preserve"> </w:t>
      </w:r>
      <w:r>
        <w:t>animate=</w:t>
      </w:r>
      <w:r>
        <w:rPr>
          <w:rStyle w:val="137"/>
        </w:rPr>
        <w:t xml:space="preserve">{{ opacity: </w:t>
      </w:r>
      <w:r>
        <w:t>1</w:t>
      </w:r>
      <w:r>
        <w:rPr>
          <w:rStyle w:val="137"/>
        </w:rPr>
        <w:t xml:space="preserve"> }} </w:t>
      </w:r>
      <w:r>
        <w:t>/&gt;</w:t>
      </w:r>
    </w:p>
    <w:p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十三、完整前端链路（真正核心）</w:t>
      </w:r>
    </w:p>
    <w:p>
      <w:pPr>
        <w:pStyle w:val="31"/>
        <w:keepNext w:val="0"/>
        <w:keepLines w:val="0"/>
        <w:widowControl/>
        <w:suppressLineNumbers w:val="0"/>
      </w:pPr>
      <w:r>
        <w:t>现在你终于能看懂：</w:t>
      </w:r>
    </w:p>
    <w:p>
      <w:pPr>
        <w:pStyle w:val="3"/>
        <w:keepNext w:val="0"/>
        <w:keepLines w:val="0"/>
        <w:widowControl/>
        <w:suppressLineNumbers w:val="0"/>
      </w:pPr>
      <w:r>
        <w:t>一次用户操作发生了什么</w:t>
      </w:r>
    </w:p>
    <w:p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场景：</w:t>
      </w:r>
    </w:p>
    <w:p>
      <w:pPr>
        <w:pStyle w:val="31"/>
        <w:keepNext w:val="0"/>
        <w:keepLines w:val="0"/>
        <w:widowControl/>
        <w:suppressLineNumbers w:val="0"/>
      </w:pPr>
      <w:r>
        <w:t>用户登录。</w:t>
      </w:r>
    </w:p>
    <w:p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第一步：React渲染页面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Next.js 路由到 /login</w:t>
      </w:r>
      <w:r>
        <w:rPr>
          <w:rStyle w:val="137"/>
        </w:rPr>
        <w:br w:type="textWrapping"/>
      </w:r>
      <w:r>
        <w:rPr>
          <w:rStyle w:val="137"/>
        </w:rPr>
        <w:t>↓</w:t>
      </w:r>
      <w:r>
        <w:rPr>
          <w:rStyle w:val="137"/>
        </w:rPr>
        <w:br w:type="textWrapping"/>
      </w:r>
      <w:r>
        <w:rPr>
          <w:rStyle w:val="137"/>
        </w:rPr>
        <w:t>React渲染 LoginPage</w:t>
      </w:r>
    </w:p>
    <w:p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第二步：shadcn/ui + Tailwind展示UI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Input</w:t>
      </w:r>
      <w:r>
        <w:rPr>
          <w:rStyle w:val="137"/>
        </w:rPr>
        <w:br w:type="textWrapping"/>
      </w:r>
      <w:r>
        <w:rPr>
          <w:rStyle w:val="137"/>
        </w:rPr>
        <w:t>Button</w:t>
      </w:r>
      <w:r>
        <w:rPr>
          <w:rStyle w:val="137"/>
        </w:rPr>
        <w:br w:type="textWrapping"/>
      </w:r>
      <w:r>
        <w:rPr>
          <w:rStyle w:val="137"/>
        </w:rPr>
        <w:t>Card</w:t>
      </w:r>
    </w:p>
    <w:p>
      <w:pPr>
        <w:pStyle w:val="31"/>
        <w:keepNext w:val="0"/>
        <w:keepLines w:val="0"/>
        <w:widowControl/>
        <w:suppressLineNumbers w:val="0"/>
      </w:pPr>
      <w:r>
        <w:t>Tailwind负责样式。</w:t>
      </w:r>
    </w:p>
    <w:p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第三步：react-hook-form监听输入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email输入</w:t>
      </w:r>
      <w:r>
        <w:rPr>
          <w:rStyle w:val="137"/>
        </w:rPr>
        <w:br w:type="textWrapping"/>
      </w:r>
      <w:r>
        <w:rPr>
          <w:rStyle w:val="137"/>
        </w:rPr>
        <w:t>password输入</w:t>
      </w:r>
    </w:p>
    <w:p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第四步：Zod校验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邮箱是否合法</w:t>
      </w:r>
      <w:r>
        <w:rPr>
          <w:rStyle w:val="137"/>
        </w:rPr>
        <w:br w:type="textWrapping"/>
      </w:r>
      <w:r>
        <w:rPr>
          <w:rStyle w:val="137"/>
        </w:rPr>
        <w:t>密码长度是否正确</w:t>
      </w:r>
    </w:p>
    <w:p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第五步：Axios发送请求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POST /login</w:t>
      </w:r>
    </w:p>
    <w:p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第六步：React Query管理请求状态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loading</w:t>
      </w:r>
      <w:r>
        <w:rPr>
          <w:rStyle w:val="137"/>
        </w:rPr>
        <w:br w:type="textWrapping"/>
      </w:r>
      <w:r>
        <w:rPr>
          <w:rStyle w:val="137"/>
        </w:rPr>
        <w:t>success</w:t>
      </w:r>
      <w:r>
        <w:rPr>
          <w:rStyle w:val="137"/>
        </w:rPr>
        <w:br w:type="textWrapping"/>
      </w:r>
      <w:r>
        <w:rPr>
          <w:rStyle w:val="137"/>
        </w:rPr>
        <w:t>error</w:t>
      </w:r>
      <w:r>
        <w:rPr>
          <w:rStyle w:val="137"/>
        </w:rPr>
        <w:br w:type="textWrapping"/>
      </w:r>
      <w:r>
        <w:rPr>
          <w:rStyle w:val="137"/>
        </w:rPr>
        <w:t>缓存</w:t>
      </w:r>
    </w:p>
    <w:p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第七步：FastAPI返回JWT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{</w:t>
      </w:r>
      <w:r>
        <w:rPr>
          <w:rStyle w:val="137"/>
        </w:rPr>
        <w:br w:type="textWrapping"/>
      </w:r>
      <w:r>
        <w:rPr>
          <w:rStyle w:val="137"/>
        </w:rPr>
        <w:t xml:space="preserve">  "access_token": </w:t>
      </w:r>
      <w:r>
        <w:t>"xxx"</w:t>
      </w:r>
      <w:r>
        <w:rPr>
          <w:rStyle w:val="137"/>
        </w:rPr>
        <w:br w:type="textWrapping"/>
      </w:r>
      <w:r>
        <w:rPr>
          <w:rStyle w:val="137"/>
        </w:rPr>
        <w:t>}</w:t>
      </w:r>
    </w:p>
    <w:p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第八步：Zustand存储用户状态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user</w:t>
      </w:r>
      <w:r>
        <w:rPr>
          <w:rStyle w:val="137"/>
        </w:rPr>
        <w:br w:type="textWrapping"/>
      </w:r>
      <w:r>
        <w:rPr>
          <w:rStyle w:val="137"/>
        </w:rPr>
        <w:t>token</w:t>
      </w:r>
      <w:r>
        <w:rPr>
          <w:rStyle w:val="137"/>
        </w:rPr>
        <w:br w:type="textWrapping"/>
      </w:r>
      <w:r>
        <w:rPr>
          <w:rStyle w:val="137"/>
        </w:rPr>
        <w:t>login status</w:t>
      </w:r>
    </w:p>
    <w:p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第九步：React重新渲染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显示用户头像</w:t>
      </w:r>
    </w:p>
    <w:p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第十步：Framer Motion播放动画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页面渐入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后端链路：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前端请求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FastAPI 路由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Pydantic 校验数据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JWT 鉴权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业务 Service 层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SQLAlchemy 操作数据库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PostgreSQL 存储数据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Redis 缓存 / Celery消息队列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DeepSeek AI 分析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Celery异步任务处理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生成结果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返回 FastAPI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↓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返回前端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t>用户上传简历 → AI分析</w:t>
      </w:r>
    </w:p>
    <w:p>
      <w:pPr>
        <w:pStyle w:val="31"/>
        <w:keepNext w:val="0"/>
        <w:keepLines w:val="0"/>
        <w:widowControl/>
        <w:suppressLineNumbers w:val="0"/>
      </w:pPr>
      <w:r>
        <w:t>完整后端发生什么。</w:t>
      </w:r>
    </w:p>
    <w:p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第一步：FastAPI接收请求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POST /resume/analyze</w:t>
      </w:r>
    </w:p>
    <w:p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第二步：Pydantic校验数据</w:t>
      </w:r>
    </w:p>
    <w:p>
      <w:pPr>
        <w:pStyle w:val="31"/>
        <w:keepNext w:val="0"/>
        <w:keepLines w:val="0"/>
        <w:widowControl/>
        <w:suppressLineNumbers w:val="0"/>
      </w:pPr>
      <w:r>
        <w:t>验证：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文件格式</w:t>
      </w:r>
      <w:r>
        <w:rPr>
          <w:rStyle w:val="137"/>
        </w:rPr>
        <w:br w:type="textWrapping"/>
      </w:r>
      <w:r>
        <w:rPr>
          <w:rStyle w:val="137"/>
        </w:rPr>
        <w:t>字段是否合法</w:t>
      </w:r>
    </w:p>
    <w:p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第三步：JWT验证身份</w:t>
      </w:r>
    </w:p>
    <w:p>
      <w:pPr>
        <w:pStyle w:val="31"/>
        <w:keepNext w:val="0"/>
        <w:keepLines w:val="0"/>
        <w:widowControl/>
        <w:suppressLineNumbers w:val="0"/>
      </w:pPr>
      <w:r>
        <w:t>验证：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用户是否登录</w:t>
      </w:r>
    </w:p>
    <w:p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第四步：Service层开始业务逻辑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开始ATS分析流程</w:t>
      </w:r>
    </w:p>
    <w:p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第五步：SQLAlchemy查询数据库</w:t>
      </w:r>
    </w:p>
    <w:p>
      <w:pPr>
        <w:pStyle w:val="31"/>
        <w:keepNext w:val="0"/>
        <w:keepLines w:val="0"/>
        <w:widowControl/>
        <w:suppressLineNumbers w:val="0"/>
      </w:pPr>
      <w:r>
        <w:t>查询：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用户历史简历</w:t>
      </w:r>
    </w:p>
    <w:p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第六步：PostgreSQL返回数据</w:t>
      </w:r>
    </w:p>
    <w:p>
      <w:pPr>
        <w:pStyle w:val="31"/>
        <w:keepNext w:val="0"/>
        <w:keepLines w:val="0"/>
        <w:widowControl/>
        <w:suppressLineNumbers w:val="0"/>
      </w:pPr>
      <w:r>
        <w:t>数据库返回：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resume data</w:t>
      </w:r>
    </w:p>
    <w:p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第七步：Celery创建后台任务</w:t>
      </w:r>
    </w:p>
    <w:p>
      <w:pPr>
        <w:pStyle w:val="31"/>
        <w:keepNext w:val="0"/>
        <w:keepLines w:val="0"/>
        <w:widowControl/>
        <w:suppressLineNumbers w:val="0"/>
      </w:pPr>
      <w:r>
        <w:t>如果AI任务很慢：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丢到Celery</w:t>
      </w:r>
    </w:p>
    <w:p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第八步：Redis存任务队列</w:t>
      </w:r>
    </w:p>
    <w:p>
      <w:pPr>
        <w:pStyle w:val="31"/>
        <w:keepNext w:val="0"/>
        <w:keepLines w:val="0"/>
        <w:widowControl/>
        <w:suppressLineNumbers w:val="0"/>
      </w:pPr>
      <w:r>
        <w:t>Redis：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保存任务</w:t>
      </w:r>
    </w:p>
    <w:p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第九步：Celery Worker执行任务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调用DeepSeek</w:t>
      </w:r>
    </w:p>
    <w:p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第十步：DeepSeek返回AI结果</w:t>
      </w:r>
    </w:p>
    <w:p>
      <w:pPr>
        <w:pStyle w:val="31"/>
        <w:keepNext w:val="0"/>
        <w:keepLines w:val="0"/>
        <w:widowControl/>
        <w:suppressLineNumbers w:val="0"/>
      </w:pPr>
      <w:r>
        <w:t>例如：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ATS评分72</w:t>
      </w:r>
    </w:p>
    <w:p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第十一步：SQLAlchemy存数据库</w:t>
      </w:r>
    </w:p>
    <w:p>
      <w:pPr>
        <w:pStyle w:val="31"/>
        <w:keepNext w:val="0"/>
        <w:keepLines w:val="0"/>
        <w:widowControl/>
        <w:suppressLineNumbers w:val="0"/>
      </w:pPr>
      <w:r>
        <w:t>保存：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分析记录</w:t>
      </w:r>
    </w:p>
    <w:p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第十二步：FastAPI返回前端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{</w:t>
      </w:r>
      <w:r>
        <w:rPr>
          <w:rStyle w:val="137"/>
        </w:rPr>
        <w:br w:type="textWrapping"/>
      </w:r>
      <w:r>
        <w:rPr>
          <w:rStyle w:val="137"/>
        </w:rPr>
        <w:t xml:space="preserve">  "score": </w:t>
      </w:r>
      <w:r>
        <w:t>72</w:t>
      </w:r>
      <w:r>
        <w:rPr>
          <w:rStyle w:val="137"/>
        </w:rPr>
        <w:br w:type="textWrapping"/>
      </w:r>
      <w:r>
        <w:rPr>
          <w:rStyle w:val="137"/>
        </w:rPr>
        <w:t>}</w:t>
      </w:r>
    </w:p>
    <w:p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十五、最终完整后端架构（最重要）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137"/>
        </w:rPr>
        <w:t>FastAPI（API入口）</w:t>
      </w:r>
      <w:r>
        <w:rPr>
          <w:rStyle w:val="137"/>
        </w:rPr>
        <w:br w:type="textWrapping"/>
      </w:r>
      <w:r>
        <w:rPr>
          <w:rStyle w:val="137"/>
        </w:rPr>
        <w:t xml:space="preserve"> ├── Pydantic（数据校验）</w:t>
      </w:r>
      <w:r>
        <w:rPr>
          <w:rStyle w:val="137"/>
        </w:rPr>
        <w:br w:type="textWrapping"/>
      </w:r>
      <w:r>
        <w:rPr>
          <w:rStyle w:val="137"/>
        </w:rPr>
        <w:t xml:space="preserve"> ├── JWT（认证）</w:t>
      </w:r>
      <w:r>
        <w:rPr>
          <w:rStyle w:val="137"/>
        </w:rPr>
        <w:br w:type="textWrapping"/>
      </w:r>
      <w:r>
        <w:rPr>
          <w:rStyle w:val="137"/>
        </w:rPr>
        <w:t xml:space="preserve"> ├── Service（业务逻辑）</w:t>
      </w:r>
      <w:r>
        <w:rPr>
          <w:rStyle w:val="137"/>
        </w:rPr>
        <w:br w:type="textWrapping"/>
      </w:r>
      <w:r>
        <w:rPr>
          <w:rStyle w:val="137"/>
        </w:rPr>
        <w:t xml:space="preserve"> │      ├── SQLAlchemy（ORM）</w:t>
      </w:r>
      <w:r>
        <w:rPr>
          <w:rStyle w:val="137"/>
        </w:rPr>
        <w:br w:type="textWrapping"/>
      </w:r>
      <w:r>
        <w:rPr>
          <w:rStyle w:val="137"/>
        </w:rPr>
        <w:t xml:space="preserve"> │      │       └── PostgreSQL（数据库）</w:t>
      </w:r>
      <w:r>
        <w:rPr>
          <w:rStyle w:val="137"/>
        </w:rPr>
        <w:br w:type="textWrapping"/>
      </w:r>
      <w:r>
        <w:rPr>
          <w:rStyle w:val="137"/>
        </w:rPr>
        <w:t xml:space="preserve"> │      │</w:t>
      </w:r>
      <w:r>
        <w:rPr>
          <w:rStyle w:val="137"/>
        </w:rPr>
        <w:br w:type="textWrapping"/>
      </w:r>
      <w:r>
        <w:rPr>
          <w:rStyle w:val="137"/>
        </w:rPr>
        <w:t xml:space="preserve"> │      ├── Redis（缓存/队列）</w:t>
      </w:r>
      <w:r>
        <w:rPr>
          <w:rStyle w:val="137"/>
        </w:rPr>
        <w:br w:type="textWrapping"/>
      </w:r>
      <w:r>
        <w:rPr>
          <w:rStyle w:val="137"/>
        </w:rPr>
        <w:t xml:space="preserve"> │      │       └── Celery（异步任务）</w:t>
      </w:r>
      <w:r>
        <w:rPr>
          <w:rStyle w:val="137"/>
        </w:rPr>
        <w:br w:type="textWrapping"/>
      </w:r>
      <w:r>
        <w:rPr>
          <w:rStyle w:val="137"/>
        </w:rPr>
        <w:t xml:space="preserve"> │      │</w:t>
      </w:r>
      <w:r>
        <w:rPr>
          <w:rStyle w:val="137"/>
        </w:rPr>
        <w:br w:type="textWrapping"/>
      </w:r>
      <w:r>
        <w:rPr>
          <w:rStyle w:val="137"/>
        </w:rPr>
        <w:t xml:space="preserve"> │      └── DeepSeek API（AI）</w:t>
      </w:r>
      <w:r>
        <w:rPr>
          <w:rStyle w:val="137"/>
        </w:rPr>
        <w:br w:type="textWrapping"/>
      </w:r>
      <w:r>
        <w:rPr>
          <w:rStyle w:val="137"/>
        </w:rPr>
        <w:t xml:space="preserve"> │</w:t>
      </w:r>
      <w:r>
        <w:rPr>
          <w:rStyle w:val="137"/>
        </w:rPr>
        <w:br w:type="textWrapping"/>
      </w:r>
      <w:r>
        <w:rPr>
          <w:rStyle w:val="137"/>
        </w:rPr>
        <w:t xml:space="preserve"> └── 返回JSON给前端</w:t>
      </w:r>
    </w:p>
    <w:p>
      <w:pPr>
        <w:pStyle w:val="16"/>
        <w:numPr>
          <w:numId w:val="0"/>
        </w:numPr>
        <w:spacing w:after="200" w:line="276" w:lineRule="auto"/>
        <w:contextualSpacing/>
        <w:rPr>
          <w:rFonts w:hint="default" w:eastAsia="宋体"/>
          <w:lang w:val="en-US" w:eastAsia="zh-C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8668117"/>
    <w:multiLevelType w:val="multilevel"/>
    <w:tmpl w:val="28668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"/>
  <w:zoom w:percent="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64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2026-05-23T09:11:03Z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